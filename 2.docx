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常用变量名 通用的问题算法代码相关的总结</w:t>
      </w:r>
    </w:p>
    <w:p>
      <w:pPr>
        <w:spacing w:after="50" w:line="360" w:lineRule="auto" w:beforeLines="100"/>
        <w:ind w:left="0"/>
        <w:jc w:val="left"/>
      </w:pPr>
      <w:bookmarkStart w:name="u8e243c7a" w:id="0"/>
      <w:r>
        <w:rPr>
          <w:rFonts w:ascii="宋体" w:hAnsi="Times New Roman" w:eastAsia="宋体"/>
          <w:b/>
          <w:i w:val="false"/>
          <w:color w:val="000000"/>
          <w:sz w:val="24"/>
        </w:rPr>
        <w:t xml:space="preserve">记录一些程序中常用到的变量名 </w:t>
      </w:r>
    </w:p>
    <w:bookmarkEnd w:id="0"/>
    <w:bookmarkStart w:name="u48deeff3" w:id="1"/>
    <w:p>
      <w:pPr>
        <w:spacing w:after="50" w:line="360" w:lineRule="auto" w:beforeLines="100"/>
        <w:ind w:left="0"/>
        <w:jc w:val="left"/>
      </w:pPr>
      <w:r>
        <w:rPr>
          <w:rFonts w:ascii="宋体" w:hAnsi="Times New Roman" w:eastAsia="宋体"/>
          <w:b w:val="false"/>
          <w:i w:val="false"/>
          <w:color w:val="000000"/>
          <w:sz w:val="24"/>
        </w:rPr>
        <w:t xml:space="preserve">num nums value array resultSet sum l r mid </w:t>
      </w:r>
      <w:r>
        <w:rPr>
          <w:rFonts w:ascii="宋体" w:hAnsi="Times New Roman" w:eastAsia="宋体"/>
          <w:b w:val="false"/>
          <w:i w:val="false"/>
          <w:color w:val="000000"/>
          <w:sz w:val="24"/>
        </w:rPr>
        <w:t>record result complement</w:t>
      </w:r>
      <w:r>
        <w:rPr>
          <w:rFonts w:ascii="宋体" w:hAnsi="Times New Roman" w:eastAsia="宋体"/>
          <w:b w:val="false"/>
          <w:i w:val="false"/>
          <w:color w:val="000000"/>
          <w:sz w:val="24"/>
        </w:rPr>
        <w:t xml:space="preserve"> target index freq count</w:t>
      </w:r>
    </w:p>
    <w:bookmarkEnd w:id="1"/>
    <w:bookmarkStart w:name="u804f1dc1" w:id="2"/>
    <w:p>
      <w:pPr>
        <w:spacing w:after="50" w:line="360" w:lineRule="auto" w:beforeLines="100"/>
        <w:ind w:left="0"/>
        <w:jc w:val="left"/>
      </w:pPr>
      <w:r>
        <w:rPr>
          <w:rFonts w:ascii="宋体" w:hAnsi="Times New Roman" w:eastAsia="宋体"/>
          <w:b w:val="false"/>
          <w:i w:val="false"/>
          <w:color w:val="000000"/>
          <w:sz w:val="24"/>
        </w:rPr>
        <w:t>head cur pre next dummyHead succ</w:t>
      </w:r>
    </w:p>
    <w:bookmarkEnd w:id="2"/>
    <w:bookmarkStart w:name="u4b41dfe4" w:id="3"/>
    <w:p>
      <w:pPr>
        <w:spacing w:after="50" w:line="360" w:lineRule="auto" w:beforeLines="100"/>
        <w:ind w:left="0"/>
        <w:jc w:val="left"/>
      </w:pPr>
      <w:r>
        <w:rPr>
          <w:rFonts w:ascii="宋体" w:hAnsi="Times New Roman" w:eastAsia="宋体"/>
          <w:b w:val="false"/>
          <w:i w:val="false"/>
          <w:color w:val="000000"/>
          <w:sz w:val="22"/>
        </w:rPr>
        <w:t>aux(auxiliary辅助的） capacity size</w:t>
      </w:r>
    </w:p>
    <w:bookmarkEnd w:id="3"/>
    <w:bookmarkStart w:name="ua1f0c371" w:id="4"/>
    <w:p>
      <w:pPr>
        <w:spacing w:after="50" w:line="360" w:lineRule="auto" w:beforeLines="100"/>
        <w:ind w:left="0"/>
        <w:jc w:val="left"/>
      </w:pPr>
      <w:r>
        <w:rPr>
          <w:rFonts w:ascii="宋体" w:hAnsi="Times New Roman" w:eastAsia="宋体"/>
          <w:b w:val="false"/>
          <w:i w:val="false"/>
          <w:color w:val="000000"/>
          <w:sz w:val="22"/>
        </w:rPr>
        <w:t>root visited point</w:t>
      </w:r>
    </w:p>
    <w:bookmarkEnd w:id="4"/>
    <w:bookmarkStart w:name="u17141b6d" w:id="5"/>
    <w:p>
      <w:pPr>
        <w:spacing w:after="50" w:line="360" w:lineRule="auto" w:beforeLines="100"/>
        <w:ind w:left="0"/>
        <w:jc w:val="left"/>
      </w:pPr>
      <w:r>
        <w:rPr>
          <w:rFonts w:ascii="宋体" w:hAnsi="Times New Roman" w:eastAsia="宋体"/>
          <w:b w:val="false"/>
          <w:i w:val="false"/>
          <w:color w:val="000000"/>
          <w:sz w:val="22"/>
        </w:rPr>
        <w:t>memo token(符号）</w:t>
      </w:r>
    </w:p>
    <w:bookmarkEnd w:id="5"/>
    <w:bookmarkStart w:name="u87153be0" w:id="6"/>
    <w:p>
      <w:pPr>
        <w:spacing w:after="50" w:line="360" w:lineRule="auto" w:beforeLines="100"/>
        <w:ind w:left="0"/>
        <w:jc w:val="left"/>
      </w:pPr>
      <w:r>
        <w:rPr>
          <w:rFonts w:ascii="宋体" w:hAnsi="Times New Roman" w:eastAsia="宋体"/>
          <w:b w:val="false"/>
          <w:i w:val="false"/>
          <w:color w:val="000000"/>
          <w:sz w:val="22"/>
        </w:rPr>
        <w:t>i,j,k m,n l,r 感觉前面的通常表示索引下标 x y表示数</w:t>
      </w:r>
    </w:p>
    <w:bookmarkEnd w:id="6"/>
    <w:bookmarkStart w:name="u86fe6331" w:id="7"/>
    <w:p>
      <w:pPr>
        <w:spacing w:after="50" w:line="360" w:lineRule="auto" w:beforeLines="100"/>
        <w:ind w:left="0"/>
        <w:jc w:val="left"/>
      </w:pPr>
      <w:r>
        <w:rPr>
          <w:rFonts w:ascii="宋体" w:hAnsi="Times New Roman" w:eastAsia="宋体"/>
          <w:b w:val="false"/>
          <w:i w:val="false"/>
          <w:color w:val="000000"/>
          <w:sz w:val="22"/>
        </w:rPr>
        <w:t>left right top bottom</w:t>
      </w:r>
    </w:p>
    <w:bookmarkEnd w:id="7"/>
    <w:bookmarkStart w:name="u28a18601" w:id="8"/>
    <w:p>
      <w:pPr>
        <w:spacing w:after="50" w:line="360" w:lineRule="auto" w:beforeLines="100"/>
        <w:ind w:left="0"/>
        <w:jc w:val="left"/>
      </w:pPr>
      <w:r>
        <w:rPr>
          <w:rFonts w:ascii="宋体" w:hAnsi="Times New Roman" w:eastAsia="宋体"/>
          <w:b w:val="false"/>
          <w:i w:val="false"/>
          <w:color w:val="000000"/>
          <w:sz w:val="22"/>
        </w:rPr>
        <w:t>parts part 比如string.split后的数组名可以是parts</w:t>
      </w:r>
    </w:p>
    <w:bookmarkEnd w:id="8"/>
    <w:bookmarkStart w:name="u2ff6cbda" w:id="9"/>
    <w:p>
      <w:pPr>
        <w:spacing w:after="50" w:line="360" w:lineRule="auto" w:beforeLines="100"/>
        <w:ind w:left="0"/>
        <w:jc w:val="left"/>
      </w:pPr>
      <w:r>
        <w:rPr>
          <w:rFonts w:ascii="宋体" w:hAnsi="Times New Roman" w:eastAsia="宋体"/>
          <w:b w:val="false"/>
          <w:i w:val="false"/>
          <w:color w:val="000000"/>
          <w:sz w:val="22"/>
        </w:rPr>
        <w:t>valid need total</w:t>
      </w:r>
    </w:p>
    <w:bookmarkEnd w:id="9"/>
    <w:bookmarkStart w:name="u259e5286" w:id="10"/>
    <w:p>
      <w:pPr>
        <w:spacing w:after="50" w:line="360" w:lineRule="auto" w:beforeLines="100"/>
        <w:ind w:left="0"/>
        <w:jc w:val="left"/>
      </w:pPr>
      <w:r>
        <w:rPr>
          <w:rFonts w:ascii="宋体" w:hAnsi="Times New Roman" w:eastAsia="宋体"/>
          <w:b w:val="false"/>
          <w:i w:val="false"/>
          <w:color w:val="000000"/>
          <w:sz w:val="22"/>
        </w:rPr>
        <w:t>方法名</w:t>
      </w:r>
    </w:p>
    <w:bookmarkEnd w:id="10"/>
    <w:bookmarkStart w:name="ud49d431a" w:id="11"/>
    <w:p>
      <w:pPr>
        <w:spacing w:after="50" w:line="360" w:lineRule="auto" w:beforeLines="100"/>
        <w:ind w:left="0"/>
        <w:jc w:val="left"/>
      </w:pPr>
      <w:r>
        <w:rPr>
          <w:rFonts w:ascii="宋体" w:hAnsi="Times New Roman" w:eastAsia="宋体"/>
          <w:b w:val="false"/>
          <w:i w:val="false"/>
          <w:color w:val="000000"/>
          <w:sz w:val="22"/>
        </w:rPr>
        <w:t>check()</w:t>
      </w:r>
    </w:p>
    <w:bookmarkEnd w:id="11"/>
    <w:bookmarkStart w:name="u38e2f961" w:id="12"/>
    <w:p>
      <w:pPr>
        <w:spacing w:after="50" w:line="360" w:lineRule="auto" w:beforeLines="100"/>
        <w:ind w:left="0"/>
        <w:jc w:val="left"/>
      </w:pPr>
      <w:r>
        <w:rPr>
          <w:rFonts w:ascii="宋体" w:hAnsi="Times New Roman" w:eastAsia="宋体"/>
          <w:b/>
          <w:i w:val="false"/>
          <w:color w:val="000000"/>
          <w:sz w:val="22"/>
        </w:rPr>
        <w:t>一些通用的问题算法代码相关的总结</w:t>
      </w:r>
    </w:p>
    <w:bookmarkEnd w:id="12"/>
    <w:bookmarkStart w:name="ua321053f" w:id="13"/>
    <w:p>
      <w:pPr>
        <w:spacing w:after="50" w:line="360" w:lineRule="auto" w:beforeLines="100"/>
        <w:ind w:left="0"/>
        <w:jc w:val="left"/>
      </w:pPr>
      <w:r>
        <w:rPr>
          <w:rFonts w:ascii="宋体" w:hAnsi="Times New Roman" w:eastAsia="宋体"/>
          <w:b w:val="false"/>
          <w:i w:val="false"/>
          <w:color w:val="000000"/>
          <w:sz w:val="22"/>
        </w:rPr>
        <w:t>传入的参数不对</w:t>
      </w:r>
      <w:r>
        <w:rPr>
          <w:rFonts w:ascii="宋体" w:hAnsi="Times New Roman" w:eastAsia="宋体"/>
          <w:b w:val="false"/>
          <w:i w:val="false"/>
          <w:color w:val="000000"/>
          <w:sz w:val="22"/>
        </w:rPr>
        <w:t>throw new IllegalArgumentException("Illegal argument numbers");</w:t>
      </w:r>
    </w:p>
    <w:bookmarkEnd w:id="13"/>
    <w:bookmarkStart w:name="u507d2bd9" w:id="14"/>
    <w:p>
      <w:pPr>
        <w:spacing w:after="50" w:line="360" w:lineRule="auto" w:beforeLines="100"/>
        <w:ind w:left="0"/>
        <w:jc w:val="left"/>
      </w:pPr>
      <w:r>
        <w:rPr>
          <w:rFonts w:ascii="宋体" w:hAnsi="Times New Roman" w:eastAsia="宋体"/>
          <w:b w:val="false"/>
          <w:i w:val="false"/>
          <w:color w:val="000000"/>
          <w:sz w:val="22"/>
        </w:rPr>
        <w:t>输入的数据不对导致该问题在该数据下没有解throw new IllegalStateException("The input has no solution");</w:t>
      </w:r>
    </w:p>
    <w:bookmarkEnd w:id="14"/>
    <w:bookmarkStart w:name="u50a2245f" w:id="15"/>
    <w:p>
      <w:pPr>
        <w:spacing w:after="50" w:line="360" w:lineRule="auto" w:beforeLines="100"/>
        <w:ind w:left="0"/>
        <w:jc w:val="left"/>
      </w:pPr>
      <w:r>
        <w:rPr>
          <w:rFonts w:ascii="宋体" w:hAnsi="Times New Roman" w:eastAsia="宋体"/>
          <w:b w:val="false"/>
          <w:i w:val="false"/>
          <w:color w:val="000000"/>
          <w:sz w:val="22"/>
        </w:rPr>
        <w:t>lc上的题解通常感觉不throw异常 直接不考虑或者写return new in[]{-1,-1}这种</w:t>
      </w:r>
    </w:p>
    <w:bookmarkEnd w:id="15"/>
    <w:bookmarkStart w:name="ufb43c466" w:id="16"/>
    <w:p>
      <w:pPr>
        <w:spacing w:after="50" w:line="360" w:lineRule="auto" w:beforeLines="100"/>
        <w:ind w:left="0"/>
        <w:jc w:val="left"/>
      </w:pPr>
      <w:r>
        <w:rPr>
          <w:rFonts w:ascii="宋体" w:hAnsi="Times New Roman" w:eastAsia="宋体"/>
          <w:b w:val="false"/>
          <w:i w:val="false"/>
          <w:color w:val="000000"/>
          <w:sz w:val="22"/>
        </w:rPr>
        <w:t>数组相关的问题 当题解的方法传参是数组时 一定要记得先讨论 if(nums==null||nums.length==0) 时的情况的返回结果 有的时候即使不写 也能AC 但其实是错的 上面两种情况下可能return 0 不写的话程序直接运行到最后最小都会return 1</w:t>
      </w:r>
    </w:p>
    <w:bookmarkEnd w:id="16"/>
    <w:bookmarkStart w:name="ua4c0f109" w:id="17"/>
    <w:p>
      <w:pPr>
        <w:spacing w:after="50" w:line="360" w:lineRule="auto" w:beforeLines="100"/>
        <w:ind w:left="0"/>
        <w:jc w:val="left"/>
      </w:pPr>
      <w:r>
        <w:rPr>
          <w:rFonts w:ascii="宋体" w:hAnsi="Times New Roman" w:eastAsia="宋体"/>
          <w:b w:val="false"/>
          <w:i w:val="false"/>
          <w:color w:val="000000"/>
          <w:sz w:val="22"/>
        </w:rPr>
        <w:t>正式做题的时候遇到输入是数组的题时 还是上来先把nums==null nums.length=0or1时的结果写出来return 不然程序的主体逻辑就要考虑这些边界情况 很容易有些细节地方会考虑不周就会出错</w:t>
      </w:r>
    </w:p>
    <w:bookmarkEnd w:id="17"/>
    <w:bookmarkStart w:name="ub5a7851b" w:id="18"/>
    <w:p>
      <w:pPr>
        <w:spacing w:after="50" w:line="360" w:lineRule="auto" w:beforeLines="100"/>
        <w:ind w:left="0"/>
        <w:jc w:val="left"/>
      </w:pPr>
      <w:r>
        <w:rPr>
          <w:rFonts w:ascii="宋体" w:hAnsi="Times New Roman" w:eastAsia="宋体"/>
          <w:b w:val="false"/>
          <w:i w:val="false"/>
          <w:color w:val="000000"/>
          <w:sz w:val="22"/>
        </w:rPr>
        <w:t>上来不记得写 也要代码写完记得检查添加</w:t>
      </w:r>
    </w:p>
    <w:bookmarkEnd w:id="18"/>
    <w:bookmarkStart w:name="u692501e4" w:id="19"/>
    <w:p>
      <w:pPr>
        <w:spacing w:after="50" w:line="360" w:lineRule="auto" w:beforeLines="100"/>
        <w:ind w:left="0"/>
        <w:jc w:val="left"/>
      </w:pPr>
      <w:r>
        <w:rPr>
          <w:rFonts w:ascii="宋体" w:hAnsi="Times New Roman" w:eastAsia="宋体"/>
          <w:b w:val="false"/>
          <w:i w:val="false"/>
          <w:color w:val="000000"/>
          <w:sz w:val="22"/>
        </w:rPr>
        <w:t>算法题目第一遍写完代码 一定要检查一下有没有哪里会造成索引越界 比如如果一上来就用数组的下标取值 dp[n-1]=1 那就必须先判断n-1是否大于等于0 即n是否大于等于1 可能就要写个if(n==0) return res 让这种情况直接返回</w:t>
      </w:r>
    </w:p>
    <w:bookmarkEnd w:id="19"/>
    <w:bookmarkStart w:name="u7b77e95c" w:id="20"/>
    <w:bookmarkEnd w:id="20"/>
    <w:bookmarkStart w:name="rKgRM" w:id="21"/>
    <w:p>
      <w:pPr>
        <w:pStyle w:val="Heading4"/>
        <w:spacing w:after="50" w:line="360" w:lineRule="auto" w:beforeLines="100"/>
        <w:ind w:left="0"/>
        <w:jc w:val="left"/>
      </w:pPr>
      <w:r>
        <w:rPr>
          <w:rFonts w:ascii="宋体" w:hAnsi="Times New Roman" w:eastAsia="宋体"/>
        </w:rPr>
        <w:t>代码相关总结</w:t>
      </w:r>
    </w:p>
    <w:bookmarkEnd w:id="21"/>
    <w:bookmarkStart w:name="ua350d7c6" w:id="22"/>
    <w:p>
      <w:pPr>
        <w:spacing w:after="50" w:line="360" w:lineRule="auto" w:beforeLines="100"/>
        <w:ind w:left="0"/>
        <w:jc w:val="left"/>
      </w:pPr>
      <w:r>
        <w:rPr>
          <w:rFonts w:ascii="宋体" w:hAnsi="Times New Roman" w:eastAsia="宋体"/>
          <w:b w:val="false"/>
          <w:i w:val="false"/>
          <w:color w:val="000000"/>
          <w:sz w:val="22"/>
        </w:rPr>
        <w:t>当问题的返回结果是一个int数组时 之前常用的方法是因为不知道结果的size大小所以先设立一个arraylist存放结果 然后最后通过arraylist-&gt;Integer[]-&gt;使用stream流转化为int[] 或者foreach迭代遍历arraylist 将每轮的变量赋给int[i]最后返回</w:t>
      </w:r>
    </w:p>
    <w:bookmarkEnd w:id="22"/>
    <w:bookmarkStart w:name="u3581ba0e" w:id="23"/>
    <w:p>
      <w:pPr>
        <w:spacing w:after="50" w:line="360" w:lineRule="auto" w:beforeLines="100"/>
        <w:ind w:left="0"/>
        <w:jc w:val="left"/>
      </w:pPr>
      <w:r>
        <w:rPr>
          <w:rFonts w:ascii="宋体" w:hAnsi="Times New Roman" w:eastAsia="宋体"/>
          <w:b w:val="false"/>
          <w:i w:val="false"/>
          <w:color w:val="000000"/>
          <w:sz w:val="22"/>
        </w:rPr>
        <w:t xml:space="preserve">现在可以不用设立arraylist了 直接设int[] 初始化时不必知道size大小 只需设立一个肯定比结果size大的size就行 一般是原来传入的数组的大小或者是多个数组大小的和这种 最后return的时候 </w:t>
      </w:r>
    </w:p>
    <w:bookmarkEnd w:id="23"/>
    <w:bookmarkStart w:name="u2b0e8161" w:id="24"/>
    <w:p>
      <w:pPr>
        <w:spacing w:after="50" w:line="360" w:lineRule="auto" w:beforeLines="100"/>
        <w:ind w:left="0"/>
        <w:jc w:val="left"/>
      </w:pPr>
      <w:r>
        <w:rPr>
          <w:rFonts w:ascii="宋体" w:hAnsi="Times New Roman" w:eastAsia="宋体"/>
          <w:b w:val="false"/>
          <w:i w:val="false"/>
          <w:color w:val="000000"/>
          <w:sz w:val="22"/>
        </w:rPr>
        <w:t>用Arrays.copyOf 或Arrays.copyOfRange截断即可</w:t>
      </w:r>
    </w:p>
    <w:bookmarkEnd w:id="24"/>
    <w:bookmarkStart w:name="u6d4cdc09" w:id="25"/>
    <w:p>
      <w:pPr>
        <w:spacing w:after="50" w:line="360" w:lineRule="auto" w:beforeLines="100"/>
        <w:ind w:left="0"/>
        <w:jc w:val="left"/>
      </w:pPr>
      <w:r>
        <w:rPr>
          <w:rFonts w:ascii="宋体" w:hAnsi="Times New Roman" w:eastAsia="宋体"/>
          <w:b w:val="false"/>
          <w:i w:val="false"/>
          <w:color w:val="000000"/>
          <w:sz w:val="22"/>
        </w:rPr>
        <w:t xml:space="preserve">还是用先设立一个arraylist 最后直接arrayList.toArray(new int[arrayList.size()])就行 用arrayList直接add就行 用数组添加的时候还要记录索引 </w:t>
      </w:r>
    </w:p>
    <w:bookmarkEnd w:id="25"/>
    <w:bookmarkStart w:name="ufe086954" w:id="26"/>
    <w:p>
      <w:pPr>
        <w:spacing w:after="50" w:line="360" w:lineRule="auto" w:beforeLines="100"/>
        <w:ind w:left="0"/>
        <w:jc w:val="left"/>
      </w:pPr>
      <w:r>
        <w:rPr>
          <w:rFonts w:ascii="宋体" w:hAnsi="Times New Roman" w:eastAsia="宋体"/>
          <w:b w:val="false"/>
          <w:i w:val="false"/>
          <w:color w:val="000000"/>
          <w:sz w:val="22"/>
          <w:shd w:fill="fbde28"/>
        </w:rPr>
        <w:t>再更新</w:t>
      </w:r>
      <w:r>
        <w:rPr>
          <w:rFonts w:ascii="宋体" w:hAnsi="Times New Roman" w:eastAsia="宋体"/>
          <w:b w:val="false"/>
          <w:i w:val="false"/>
          <w:color w:val="080808"/>
          <w:sz w:val="22"/>
          <w:shd w:fill="fbde28"/>
        </w:rPr>
        <w:t>toArray()方法里传入参数 但是只能传Integer[] 不能传int[]</w:t>
      </w:r>
    </w:p>
    <w:bookmarkEnd w:id="26"/>
    <w:bookmarkStart w:name="UmpiH" w:id="27"/>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mapToInt()把Stream&lt;Integer&gt;调用Integer::valueOf来转成IntStream</w:t>
        <w:br/>
        <w:t>// 而IntStream中默认toArray()是转成int[]。</w:t>
        <w:br/>
        <w:t xml:space="preserve">        int[] array1 = result.stream().mapToInt(Integer::valueOf).toArray();</w:t>
        <w:br/>
      </w:r>
    </w:p>
    <w:bookmarkEnd w:id="27"/>
    <w:bookmarkStart w:name="YdF44" w:id="28"/>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/*传递了一个空的字符串数组 new String[0] 作为参数给 toArray() 方法。这是因为如果传递的数组的长度</w:t>
        <w:br/>
        <w:t>小于 ArrayList 的大小，toArray() 方法会创建一个新的数组并返回；如果传递的数组的长度大于或等于</w:t>
        <w:br/>
        <w:t>ArrayList 的大小，toArray() 方法会使用传递的数组来存储元素并返回。*/</w:t>
        <w:br/>
        <w:t>String[] array = als.toArray(new String[0]);</w:t>
        <w:br/>
      </w:r>
    </w:p>
    <w:bookmarkEnd w:id="28"/>
    <w:bookmarkStart w:name="u08f0a33a" w:id="29"/>
    <w:p>
      <w:pPr>
        <w:spacing w:after="50" w:line="360" w:lineRule="auto" w:beforeLines="100"/>
        <w:ind w:left="0"/>
        <w:jc w:val="left"/>
      </w:pPr>
      <w:r>
        <w:rPr>
          <w:rFonts w:ascii="宋体" w:hAnsi="Times New Roman" w:eastAsia="宋体"/>
          <w:b w:val="false"/>
          <w:i w:val="false"/>
          <w:color w:val="080808"/>
          <w:sz w:val="22"/>
          <w:shd w:fill="ffffff"/>
        </w:rPr>
        <w:t>toArray()里面是int[n][]可以</w:t>
      </w:r>
    </w:p>
    <w:bookmarkEnd w:id="29"/>
    <w:bookmarkStart w:name="u6fca5d39" w:id="30"/>
    <w:p>
      <w:pPr>
        <w:spacing w:after="50" w:line="360" w:lineRule="auto" w:beforeLines="100"/>
        <w:ind w:left="0"/>
        <w:jc w:val="left"/>
      </w:pPr>
      <w:r>
        <w:rPr>
          <w:rFonts w:ascii="宋体" w:hAnsi="Times New Roman" w:eastAsia="宋体"/>
          <w:b w:val="false"/>
          <w:i w:val="false"/>
          <w:color w:val="080808"/>
          <w:sz w:val="22"/>
          <w:shd w:fill="ffffff"/>
        </w:rPr>
        <w:t>list.toArray(new int[list.size()][])</w:t>
      </w:r>
    </w:p>
    <w:bookmarkEnd w:id="30"/>
    <w:bookmarkStart w:name="u55ec925f" w:id="31"/>
    <w:p>
      <w:pPr>
        <w:numPr>
          <w:ilvl w:val="0"/>
          <w:numId w:val="1"/>
        </w:numPr>
        <w:spacing w:after="50" w:line="360" w:lineRule="auto" w:beforeLines="100"/>
        <w:ind w:left="360"/>
        <w:jc w:val="left"/>
      </w:pPr>
      <w:r>
        <w:rPr>
          <w:rFonts w:ascii="宋体" w:hAnsi="Times New Roman" w:eastAsia="宋体"/>
          <w:b w:val="false"/>
          <w:i w:val="false"/>
          <w:color w:val="000000"/>
          <w:sz w:val="22"/>
        </w:rPr>
        <w:t>对比同一种思路同一种算法在不同问题里具体到代码上的实现细节不同</w:t>
      </w:r>
    </w:p>
    <w:bookmarkEnd w:id="31"/>
    <w:bookmarkStart w:name="ufde10425" w:id="32"/>
    <w:p>
      <w:pPr>
        <w:spacing w:after="50" w:line="360" w:lineRule="auto" w:beforeLines="100"/>
        <w:ind w:left="0"/>
        <w:jc w:val="left"/>
      </w:pPr>
      <w:r>
        <w:rPr>
          <w:rFonts w:ascii="宋体" w:hAnsi="Times New Roman" w:eastAsia="宋体"/>
          <w:b w:val="false"/>
          <w:i w:val="false"/>
          <w:color w:val="000000"/>
          <w:sz w:val="22"/>
        </w:rPr>
        <w:t xml:space="preserve">比如dfs遍历得到一颗树的所有路径或所有根到叶子节点的路径 </w:t>
      </w:r>
    </w:p>
    <w:bookmarkEnd w:id="32"/>
    <w:bookmarkStart w:name="u29030251" w:id="33"/>
    <w:p>
      <w:pPr>
        <w:spacing w:after="50" w:line="360" w:lineRule="auto" w:beforeLines="100"/>
        <w:ind w:left="0"/>
        <w:jc w:val="left"/>
      </w:pPr>
      <w:r>
        <w:rPr>
          <w:rFonts w:ascii="宋体" w:hAnsi="Times New Roman" w:eastAsia="宋体"/>
          <w:b w:val="false"/>
          <w:i w:val="false"/>
          <w:color w:val="000000"/>
          <w:sz w:val="22"/>
        </w:rPr>
        <w:t>问题 求一个数字字符串能代表的所有字母组合 问题 二叉树上根节点到叶子节点的每条路径表示一个数 求所有数之和</w:t>
      </w:r>
    </w:p>
    <w:bookmarkEnd w:id="33"/>
    <w:bookmarkStart w:name="u82c40c22" w:id="34"/>
    <w:p>
      <w:pPr>
        <w:spacing w:after="50" w:line="360" w:lineRule="auto" w:beforeLines="100"/>
        <w:ind w:left="0"/>
        <w:jc w:val="left"/>
      </w:pPr>
      <w:r>
        <w:rPr>
          <w:rFonts w:ascii="宋体" w:hAnsi="Times New Roman" w:eastAsia="宋体"/>
          <w:b w:val="false"/>
          <w:i w:val="false"/>
          <w:color w:val="000000"/>
          <w:sz w:val="22"/>
        </w:rPr>
        <w:t>两个问题都可以将中间结果设为类成员变量 但delete的位置不同</w:t>
      </w:r>
    </w:p>
    <w:bookmarkEnd w:id="34"/>
    <w:bookmarkStart w:name="u6876e40e" w:id="35"/>
    <w:p>
      <w:pPr>
        <w:spacing w:after="50" w:line="360" w:lineRule="auto" w:beforeLines="100"/>
        <w:ind w:left="0"/>
        <w:jc w:val="left"/>
      </w:pPr>
      <w:r>
        <w:rPr>
          <w:rFonts w:ascii="宋体" w:hAnsi="Times New Roman" w:eastAsia="宋体"/>
          <w:b w:val="false"/>
          <w:i w:val="false"/>
          <w:color w:val="000000"/>
          <w:sz w:val="22"/>
        </w:rPr>
        <w:t>不要一遇到通过dfs遍历获取所有路径相关的问题 就立马觉得要设一个结果list保存res 有些问题直接通过递归函数的返回值以及在return里面完成一些算数运算就可以解决 如lc129sumroottoleaf</w:t>
      </w:r>
    </w:p>
    <w:bookmarkEnd w:id="35"/>
    <w:bookmarkStart w:name="u159ced5b" w:id="36"/>
    <w:p>
      <w:pPr>
        <w:spacing w:after="50" w:line="360" w:lineRule="auto" w:beforeLines="100"/>
        <w:ind w:left="0"/>
        <w:jc w:val="left"/>
      </w:pPr>
      <w:r>
        <w:rPr>
          <w:rFonts w:ascii="宋体" w:hAnsi="Times New Roman" w:eastAsia="宋体"/>
          <w:b w:val="false"/>
          <w:i w:val="false"/>
          <w:color w:val="000000"/>
          <w:sz w:val="22"/>
        </w:rPr>
        <w:t>当dfs res是一个二维列表List&lt;List&lt;&gt;&gt;类型时 每次到递归出口要res.add()时 add的list一定要是</w:t>
      </w:r>
      <w:r>
        <w:rPr>
          <w:rFonts w:ascii="宋体" w:hAnsi="Times New Roman" w:eastAsia="宋体"/>
          <w:b w:val="false"/>
          <w:i w:val="false"/>
          <w:color w:val="000000"/>
          <w:sz w:val="22"/>
          <w:shd w:fill="fbde28"/>
        </w:rPr>
        <w:t>新new的一个list res.add(new ArrayList(list)）</w:t>
      </w:r>
    </w:p>
    <w:bookmarkEnd w:id="36"/>
    <w:bookmarkStart w:name="u146df71f" w:id="37"/>
    <w:p>
      <w:pPr>
        <w:spacing w:after="50" w:line="360" w:lineRule="auto" w:beforeLines="100"/>
        <w:ind w:left="0"/>
        <w:jc w:val="left"/>
      </w:pPr>
      <w:r>
        <w:rPr>
          <w:rFonts w:ascii="宋体" w:hAnsi="Times New Roman" w:eastAsia="宋体"/>
          <w:b w:val="false"/>
          <w:i w:val="false"/>
          <w:color w:val="000000"/>
          <w:sz w:val="22"/>
        </w:rPr>
        <w:t>算法里要用dfs 写的时候大部分直接用递归就行 不需要自己显式地运用到栈 bfs时需要显式地在算法里运用队列</w:t>
      </w:r>
    </w:p>
    <w:bookmarkEnd w:id="37"/>
    <w:bookmarkStart w:name="u638824af" w:id="38"/>
    <w:p>
      <w:pPr>
        <w:numPr>
          <w:ilvl w:val="0"/>
          <w:numId w:val="2"/>
        </w:numPr>
        <w:spacing w:after="50" w:line="360" w:lineRule="auto" w:beforeLines="100"/>
        <w:ind w:left="360"/>
        <w:jc w:val="left"/>
      </w:pPr>
      <w:r>
        <w:rPr>
          <w:rFonts w:ascii="宋体" w:hAnsi="Times New Roman" w:eastAsia="宋体"/>
          <w:b w:val="false"/>
          <w:i w:val="false"/>
          <w:color w:val="000000"/>
          <w:sz w:val="22"/>
        </w:rPr>
        <w:t>正式答题的时候如果有些提供的api忘了怎么使用 不要因为忘记了就觉得没有其他法子了 通常算法题都有很多种解答 忘记api的使用方法 那就换一条路或者自己写一些实现方法达到需要的效果就行 比如想到的题解要用正则表达式 想不起来正则表达式怎么写 就可以自己写一个辅助方法如</w:t>
      </w:r>
      <w:r>
        <w:rPr>
          <w:rFonts w:ascii="宋体" w:hAnsi="Times New Roman" w:eastAsia="宋体"/>
          <w:b w:val="false"/>
          <w:i w:val="false"/>
          <w:color w:val="000000"/>
          <w:sz w:val="22"/>
        </w:rPr>
        <w:t>public boolean isValid(char c){</w:t>
      </w:r>
    </w:p>
    <w:bookmarkEnd w:id="38"/>
    <w:bookmarkStart w:name="u699c674e" w:id="39"/>
    <w:p>
      <w:pPr>
        <w:spacing w:after="50" w:line="360" w:lineRule="auto" w:beforeLines="100"/>
        <w:ind w:left="0"/>
        <w:jc w:val="left"/>
      </w:pPr>
      <w:r>
        <w:rPr>
          <w:rFonts w:ascii="宋体" w:hAnsi="Times New Roman" w:eastAsia="宋体"/>
          <w:b w:val="false"/>
          <w:i w:val="false"/>
          <w:color w:val="000000"/>
          <w:sz w:val="22"/>
        </w:rPr>
        <w:t xml:space="preserve"><![CDATA[ if(c>='0'&&c<='9'||c>='a'&&c<='z')]]></w:t>
      </w:r>
    </w:p>
    <w:bookmarkEnd w:id="39"/>
    <w:bookmarkStart w:name="u5a52ca90" w:id="40"/>
    <w:p>
      <w:pPr>
        <w:spacing w:after="50" w:line="360" w:lineRule="auto" w:beforeLines="100"/>
        <w:ind w:left="0"/>
        <w:jc w:val="left"/>
      </w:pPr>
      <w:r>
        <w:rPr>
          <w:rFonts w:ascii="宋体" w:hAnsi="Times New Roman" w:eastAsia="宋体"/>
          <w:b w:val="false"/>
          <w:i w:val="false"/>
          <w:color w:val="000000"/>
          <w:sz w:val="22"/>
        </w:rPr>
        <w:t xml:space="preserve"> return true;</w:t>
      </w:r>
    </w:p>
    <w:bookmarkEnd w:id="40"/>
    <w:bookmarkStart w:name="u9e04b775" w:id="41"/>
    <w:p>
      <w:pPr>
        <w:spacing w:after="50" w:line="360" w:lineRule="auto" w:beforeLines="100"/>
        <w:ind w:left="0"/>
        <w:jc w:val="left"/>
      </w:pPr>
      <w:r>
        <w:rPr>
          <w:rFonts w:ascii="宋体" w:hAnsi="Times New Roman" w:eastAsia="宋体"/>
          <w:b w:val="false"/>
          <w:i w:val="false"/>
          <w:color w:val="000000"/>
          <w:sz w:val="22"/>
        </w:rPr>
        <w:t xml:space="preserve"> return false;</w:t>
      </w:r>
    </w:p>
    <w:bookmarkEnd w:id="41"/>
    <w:bookmarkStart w:name="ubf935810" w:id="42"/>
    <w:p>
      <w:pPr>
        <w:spacing w:after="50" w:line="360" w:lineRule="auto" w:beforeLines="100"/>
        <w:ind w:left="0"/>
        <w:jc w:val="left"/>
      </w:pPr>
      <w:r>
        <w:rPr>
          <w:rFonts w:ascii="宋体" w:hAnsi="Times New Roman" w:eastAsia="宋体"/>
          <w:b w:val="false"/>
          <w:i w:val="false"/>
          <w:color w:val="000000"/>
          <w:sz w:val="22"/>
        </w:rPr>
        <w:t>}</w:t>
      </w:r>
    </w:p>
    <w:bookmarkEnd w:id="42"/>
    <w:bookmarkStart w:name="u1d8a635e" w:id="43"/>
    <w:p>
      <w:pPr>
        <w:numPr>
          <w:ilvl w:val="0"/>
          <w:numId w:val="3"/>
        </w:numPr>
        <w:spacing w:after="50" w:line="360" w:lineRule="auto" w:beforeLines="100"/>
        <w:ind w:left="360"/>
        <w:jc w:val="left"/>
      </w:pPr>
      <w:r>
        <w:rPr>
          <w:rFonts w:ascii="宋体" w:hAnsi="Times New Roman" w:eastAsia="宋体"/>
          <w:b w:val="false"/>
          <w:i w:val="false"/>
          <w:color w:val="000000"/>
          <w:sz w:val="22"/>
        </w:rPr>
        <w:t>l+(r-l)/2</w:t>
      </w:r>
    </w:p>
    <w:bookmarkEnd w:id="43"/>
    <w:bookmarkStart w:name="uea68450d" w:id="44"/>
    <w:p>
      <w:pPr>
        <w:numPr>
          <w:ilvl w:val="0"/>
          <w:numId w:val="3"/>
        </w:numPr>
        <w:spacing w:after="50" w:line="360" w:lineRule="auto" w:beforeLines="100"/>
        <w:ind w:left="360"/>
        <w:jc w:val="left"/>
      </w:pPr>
      <w:r>
        <w:rPr>
          <w:rFonts w:ascii="宋体" w:hAnsi="Times New Roman" w:eastAsia="宋体"/>
          <w:b w:val="false"/>
          <w:i w:val="false"/>
          <w:color w:val="000000"/>
          <w:sz w:val="22"/>
        </w:rPr>
        <w:t xml:space="preserve">暴力枚举法 二分搜索法 对撞指针法 twoSum 其实对撞指针就是相比于暴力解法遍历所有可能性 它会进行剪枝 排除一些不可能的情况不需要遍历 </w:t>
      </w:r>
      <w:r>
        <w:rPr>
          <w:rFonts w:ascii="宋体" w:hAnsi="Times New Roman" w:eastAsia="宋体"/>
          <w:b w:val="false"/>
          <w:i w:val="false"/>
          <w:color w:val="080808"/>
          <w:sz w:val="22"/>
          <w:shd w:fill="ffffff"/>
        </w:rPr>
        <w:t>Ar11maxArea求能成最多水的容器</w:t>
      </w:r>
    </w:p>
    <w:bookmarkEnd w:id="44"/>
    <w:bookmarkStart w:name="u204dabc8" w:id="45"/>
    <w:p>
      <w:pPr>
        <w:numPr>
          <w:ilvl w:val="0"/>
          <w:numId w:val="3"/>
        </w:numPr>
        <w:spacing w:after="50" w:line="360" w:lineRule="auto" w:beforeLines="100"/>
        <w:ind w:left="360"/>
        <w:jc w:val="left"/>
      </w:pPr>
      <w:r>
        <w:rPr>
          <w:rFonts w:ascii="宋体" w:hAnsi="Times New Roman" w:eastAsia="宋体"/>
          <w:b w:val="false"/>
          <w:i w:val="false"/>
          <w:color w:val="080808"/>
          <w:sz w:val="22"/>
          <w:shd w:fill="ffffff"/>
        </w:rPr>
        <w:t>// 发现我经常if写完了 下面的else经常忘记写 导致多走了一次分支</w:t>
      </w:r>
    </w:p>
    <w:bookmarkEnd w:id="45"/>
    <w:bookmarkStart w:name="ue685fe76" w:id="46"/>
    <w:p>
      <w:pPr>
        <w:numPr>
          <w:ilvl w:val="0"/>
          <w:numId w:val="3"/>
        </w:numPr>
        <w:spacing w:after="50" w:line="360" w:lineRule="auto" w:beforeLines="100"/>
        <w:ind w:left="360"/>
        <w:jc w:val="left"/>
      </w:pPr>
      <w:r>
        <w:rPr>
          <w:rFonts w:ascii="宋体" w:hAnsi="Times New Roman" w:eastAsia="宋体"/>
          <w:b w:val="false"/>
          <w:i w:val="false"/>
          <w:color w:val="080808"/>
          <w:sz w:val="22"/>
          <w:shd w:fill="ffffff"/>
        </w:rPr>
        <w:t>字符转为整数 int y=num2.charAt(i)-'0';</w:t>
      </w:r>
    </w:p>
    <w:bookmarkEnd w:id="46"/>
    <w:bookmarkStart w:name="ue6843ffb" w:id="47"/>
    <w:p>
      <w:pPr>
        <w:numPr>
          <w:ilvl w:val="0"/>
          <w:numId w:val="3"/>
        </w:numPr>
        <w:spacing w:after="50" w:line="360" w:lineRule="auto" w:beforeLines="100"/>
        <w:ind w:left="360"/>
        <w:jc w:val="left"/>
      </w:pPr>
      <w:r>
        <w:rPr>
          <w:rFonts w:ascii="宋体" w:hAnsi="Times New Roman" w:eastAsia="宋体"/>
          <w:b w:val="false"/>
          <w:i w:val="false"/>
          <w:color w:val="080808"/>
          <w:sz w:val="22"/>
          <w:shd w:fill="ffffff"/>
        </w:rPr>
        <w:t>string的substring（）方法的参数是[beginIndex,endIndex) 左开右闭</w:t>
      </w:r>
    </w:p>
    <w:bookmarkEnd w:id="47"/>
    <w:bookmarkStart w:name="uc52780bd" w:id="48"/>
    <w:p>
      <w:pPr>
        <w:numPr>
          <w:ilvl w:val="0"/>
          <w:numId w:val="3"/>
        </w:numPr>
        <w:spacing w:after="50" w:line="360" w:lineRule="auto" w:beforeLines="100"/>
        <w:ind w:left="360"/>
        <w:jc w:val="left"/>
      </w:pPr>
      <w:r>
        <w:rPr>
          <w:rFonts w:ascii="宋体" w:hAnsi="Times New Roman" w:eastAsia="宋体"/>
          <w:b w:val="false"/>
          <w:i w:val="false"/>
          <w:color w:val="080808"/>
          <w:sz w:val="22"/>
          <w:shd w:fill="ffffff"/>
        </w:rPr>
        <w:t>int mid=l+(r-l)/2; 此时mid是可能等于l的(当只有两个数时） 但mid不会等于r （除非只有一个数时 但一般只有一个数就跳出while循环了）相当于是一种向下取整 所以在代码里有时候nums[mid]和nums[l]比较的时候会加= 此时大部分是l=mid了 而不是l和mid不相等 但nums[l]=nums[mid]</w:t>
      </w:r>
    </w:p>
    <w:bookmarkEnd w:id="48"/>
    <w:bookmarkStart w:name="KizC8" w:id="49"/>
    <w:p>
      <w:pPr>
        <w:pStyle w:val="Heading4"/>
        <w:spacing w:after="50" w:line="360" w:lineRule="auto" w:beforeLines="100"/>
        <w:ind w:left="0"/>
        <w:jc w:val="left"/>
      </w:pPr>
      <w:r>
        <w:rPr>
          <w:rFonts w:ascii="宋体" w:hAnsi="Times New Roman" w:eastAsia="宋体"/>
        </w:rPr>
        <w:t>问题解法</w:t>
      </w:r>
    </w:p>
    <w:bookmarkEnd w:id="49"/>
    <w:bookmarkStart w:name="uecd2bfd4" w:id="50"/>
    <w:p>
      <w:pPr>
        <w:spacing w:after="50" w:line="360" w:lineRule="auto" w:beforeLines="100"/>
        <w:ind w:left="0"/>
        <w:jc w:val="left"/>
      </w:pPr>
      <w:r>
        <w:rPr>
          <w:rFonts w:ascii="宋体" w:hAnsi="Times New Roman" w:eastAsia="宋体"/>
          <w:b w:val="false"/>
          <w:i w:val="false"/>
          <w:color w:val="000000"/>
          <w:sz w:val="22"/>
        </w:rPr>
        <w:t xml:space="preserve">对于那些已经做过但不容易直接想到解法的算法题 再看的时候可能最先想到的还是本来的那些不高效甚至错误的解法 所以之后看做过的题重点要思考用记忆法关键词联想等方法一步一步推导联想让自己能记住这道题的解法 不然写过的下次还是不会写 有的不好推导的题目也可以干脆用记忆的方法 找到本题题目中的关键词 题解里的核心方法思路浓缩成较短的语句结论 然后在关键词和语句结论之间联想建立关联 反正就是让自己下次看到题目能想到解法就行 比如之前char short都是占用两个字节对这个概念很模糊不确定 我直接用记忆的方法打包在一起记忆变成牵手 牵手肯定是要两个人 所以是2个字节 现在根本忘不了 </w:t>
      </w:r>
    </w:p>
    <w:bookmarkEnd w:id="50"/>
    <w:bookmarkStart w:name="uc51f2aa0" w:id="51"/>
    <w:p>
      <w:pPr>
        <w:spacing w:after="50" w:line="360" w:lineRule="auto" w:beforeLines="100"/>
        <w:ind w:left="0"/>
        <w:jc w:val="left"/>
      </w:pPr>
      <w:r>
        <w:rPr>
          <w:rFonts w:ascii="宋体" w:hAnsi="Times New Roman" w:eastAsia="宋体"/>
          <w:b w:val="false"/>
          <w:i w:val="false"/>
          <w:color w:val="000000"/>
          <w:sz w:val="22"/>
        </w:rPr>
        <w:t>比如寻找一个字符串的最长回文子串 直觉上是能感受到这道题要用DP的 所以立马就要想到这道题的状态如何定义 在字符串里的常见的状态变量就是下标索引 应该是能想到状态要定义成dp[i][j]表示字符串里从i到j的位置处的字符串是否是回文串</w:t>
      </w:r>
    </w:p>
    <w:bookmarkEnd w:id="51"/>
    <w:bookmarkStart w:name="u53010f2e" w:id="52"/>
    <w:p>
      <w:pPr>
        <w:spacing w:after="50" w:line="360" w:lineRule="auto" w:beforeLines="100"/>
        <w:ind w:left="0"/>
        <w:jc w:val="left"/>
      </w:pPr>
      <w:r>
        <w:rPr>
          <w:rFonts w:ascii="宋体" w:hAnsi="Times New Roman" w:eastAsia="宋体"/>
          <w:b w:val="false"/>
          <w:i w:val="false"/>
          <w:color w:val="000000"/>
          <w:sz w:val="22"/>
        </w:rPr>
        <w:t>其实有时候有些问题想不到解法时就可以想想暴力解法遍历所有可能性 再用一些hm hs这样额外的数据结构保存中间结果或者一开始就装好数据 为后面的过程做辅助 这样答案就出来了 比如给定一个未排序的整数数组 nums ，找出数字连续的最长序列（不要求序列元素在原数组中连续）的长度。</w:t>
      </w:r>
    </w:p>
    <w:bookmarkEnd w:id="52"/>
    <w:bookmarkStart w:name="ufa1f510a" w:id="53"/>
    <w:bookmarkEnd w:id="53"/>
    <w:bookmarkStart w:name="u23c27f47" w:id="54"/>
    <w:p>
      <w:pPr>
        <w:spacing w:after="50" w:line="360" w:lineRule="auto" w:beforeLines="100"/>
        <w:ind w:left="0"/>
        <w:jc w:val="left"/>
      </w:pPr>
      <w:r>
        <w:rPr>
          <w:rFonts w:ascii="宋体" w:hAnsi="Times New Roman" w:eastAsia="宋体"/>
          <w:b w:val="false"/>
          <w:i w:val="false"/>
          <w:color w:val="000000"/>
          <w:sz w:val="22"/>
        </w:rPr>
        <w:t>数组 字符串相关的题 双指针 滑动窗口 DP</w:t>
      </w:r>
    </w:p>
    <w:bookmarkEnd w:id="54"/>
    <w:bookmarkStart w:name="ue19f860c" w:id="55"/>
    <w:p>
      <w:pPr>
        <w:spacing w:after="50" w:line="360" w:lineRule="auto" w:beforeLines="100"/>
        <w:ind w:left="0"/>
        <w:jc w:val="left"/>
      </w:pPr>
      <w:r>
        <w:rPr>
          <w:rFonts w:ascii="宋体" w:hAnsi="Times New Roman" w:eastAsia="宋体"/>
          <w:b w:val="false"/>
          <w:i w:val="false"/>
          <w:color w:val="000000"/>
          <w:sz w:val="22"/>
        </w:rPr>
        <w:t xml:space="preserve">二叉树相关的题能用递归解的特别多 </w:t>
      </w:r>
    </w:p>
    <w:bookmarkEnd w:id="55"/>
    <w:bookmarkStart w:name="u3adec81e" w:id="56"/>
    <w:p>
      <w:pPr>
        <w:spacing w:after="50" w:line="360" w:lineRule="auto" w:beforeLines="100"/>
        <w:ind w:left="0"/>
        <w:jc w:val="left"/>
      </w:pPr>
      <w:r>
        <w:rPr>
          <w:rFonts w:ascii="宋体" w:hAnsi="Times New Roman" w:eastAsia="宋体"/>
          <w:b w:val="false"/>
          <w:i w:val="false"/>
          <w:color w:val="000000"/>
          <w:sz w:val="22"/>
        </w:rPr>
        <w:t>链表 虚拟头节点 快慢指针 链表反转 链表很多就是要操纵指针的</w:t>
      </w:r>
    </w:p>
    <w:bookmarkEnd w:id="56"/>
    <w:bookmarkStart w:name="ua35405db" w:id="57"/>
    <w:p>
      <w:pPr>
        <w:spacing w:after="50" w:line="360" w:lineRule="auto" w:beforeLines="100"/>
        <w:ind w:left="0"/>
        <w:jc w:val="left"/>
      </w:pPr>
      <w:r>
        <w:rPr>
          <w:rFonts w:ascii="宋体" w:hAnsi="Times New Roman" w:eastAsia="宋体"/>
          <w:b w:val="false"/>
          <w:i w:val="false"/>
          <w:color w:val="000000"/>
          <w:sz w:val="22"/>
        </w:rPr>
        <w:t>感觉不好解的题 想想是否可以用hashmap hashset辅助结构 hashmap常见的是存储多少次这种数字 但hashmap也可以value存储链表节点这种 hashmap还有一点是表示一种映射关系</w:t>
      </w:r>
    </w:p>
    <w:bookmarkEnd w:id="57"/>
    <w:bookmarkStart w:name="uea258206" w:id="58"/>
    <w:p>
      <w:pPr>
        <w:spacing w:after="50" w:line="360" w:lineRule="auto" w:beforeLines="100"/>
        <w:ind w:left="0"/>
        <w:jc w:val="left"/>
      </w:pPr>
      <w:r>
        <w:rPr>
          <w:rFonts w:ascii="宋体" w:hAnsi="Times New Roman" w:eastAsia="宋体"/>
          <w:b w:val="false"/>
          <w:i w:val="false"/>
          <w:color w:val="000000"/>
          <w:sz w:val="22"/>
        </w:rPr>
        <w:t xml:space="preserve">dfs 用递归方式（常见的是用递归方式）或者栈 bfs必须要用到队列 </w:t>
      </w:r>
      <w:r>
        <w:rPr>
          <w:rFonts w:ascii="宋体" w:hAnsi="Times New Roman" w:eastAsia="宋体"/>
          <w:b w:val="false"/>
          <w:i w:val="false"/>
          <w:color w:val="000000"/>
          <w:sz w:val="24"/>
        </w:rPr>
        <w:t>当dfs res是一个二维列表List&lt;List&lt;&gt;&gt;类型时 每次到递归出口要res.add()时 add的list一定要是 新new的一个</w:t>
      </w:r>
      <w:r>
        <w:rPr>
          <w:rFonts w:ascii="宋体" w:hAnsi="Times New Roman" w:eastAsia="宋体"/>
          <w:b/>
          <w:i w:val="false"/>
          <w:color w:val="000000"/>
          <w:sz w:val="24"/>
        </w:rPr>
        <w:t>list res.add(new ArrayList(list)）</w:t>
      </w:r>
    </w:p>
    <w:bookmarkEnd w:id="58"/>
    <w:bookmarkStart w:name="ub927e17e" w:id="59"/>
    <w:p>
      <w:pPr>
        <w:spacing w:after="50" w:line="360" w:lineRule="auto" w:beforeLines="100"/>
        <w:ind w:left="0"/>
        <w:jc w:val="left"/>
      </w:pPr>
      <w:r>
        <w:rPr>
          <w:rFonts w:ascii="宋体" w:hAnsi="Times New Roman" w:eastAsia="宋体"/>
          <w:b/>
          <w:i w:val="false"/>
          <w:color w:val="000000"/>
          <w:sz w:val="24"/>
        </w:rPr>
        <w:t>求最大值最小值的问题 经常可以用优先队列辅助</w:t>
      </w:r>
    </w:p>
    <w:bookmarkEnd w:id="59"/>
    <w:bookmarkStart w:name="oAMhp" w:id="60"/>
    <w:p>
      <w:pPr>
        <w:pStyle w:val="Heading4"/>
        <w:spacing w:after="50" w:line="360" w:lineRule="auto" w:beforeLines="100"/>
        <w:ind w:left="0"/>
        <w:jc w:val="left"/>
      </w:pPr>
      <w:r>
        <w:rPr>
          <w:rFonts w:ascii="宋体" w:hAnsi="Times New Roman" w:eastAsia="宋体"/>
        </w:rPr>
        <w:t>刷题心得</w:t>
      </w:r>
    </w:p>
    <w:bookmarkEnd w:id="60"/>
    <w:bookmarkStart w:name="u62c92e6a" w:id="61"/>
    <w:p>
      <w:pPr>
        <w:spacing w:after="50" w:line="360" w:lineRule="auto" w:beforeLines="100"/>
        <w:ind w:left="0"/>
        <w:jc w:val="left"/>
      </w:pPr>
      <w:r>
        <w:rPr>
          <w:rFonts w:ascii="宋体" w:hAnsi="Times New Roman" w:eastAsia="宋体"/>
          <w:b w:val="false"/>
          <w:i w:val="false"/>
          <w:color w:val="000000"/>
          <w:sz w:val="24"/>
        </w:rPr>
        <w:t>要经常总结 做算法题的时候其实多做一些就会慢慢有一些自己的感悟 会形成自己的一些总结 比如关于某种数据结构经常怎么用 以及某些算法双指针 滑动窗口 dp dfs 经常用于处理哪些问题的总结 我的习惯就是写某道题的时候有了一些想法感悟的话 我就会立马自己整理下用文字记录下来 因为这种你自己有感悟的时刻是特别珍贵的 网上其他人写的总结的内容可能更好 但是那毕竟不是自己的 很容易看了也很快忘了 是自己想出来的东西自己也会印象更深刻 所以更要整理记下来 反正就是各种的我有感触的都会记录一下 比如有时候我看别人代码的某个变量名 方法名 他用的很准确 又是我没想到过的 我也会记一下方便我自己之后遇到也能用上</w:t>
      </w:r>
    </w:p>
    <w:bookmarkEnd w:id="61"/>
    <w:bookmarkStart w:name="S6zNq" w:id="62"/>
    <w:p>
      <w:pPr>
        <w:pStyle w:val="Heading4"/>
        <w:spacing w:after="50" w:line="360" w:lineRule="auto" w:beforeLines="100"/>
        <w:ind w:left="0"/>
        <w:jc w:val="left"/>
      </w:pPr>
      <w:r>
        <w:rPr>
          <w:rFonts w:ascii="宋体" w:hAnsi="Times New Roman" w:eastAsia="宋体"/>
        </w:rPr>
        <w:t>od相关</w:t>
      </w:r>
    </w:p>
    <w:bookmarkEnd w:id="62"/>
    <w:bookmarkStart w:name="hS3sJ" w:id="63"/>
    <w:p>
      <w:pPr>
        <w:pStyle w:val="Heading5"/>
        <w:spacing w:after="50" w:line="360" w:lineRule="auto" w:beforeLines="100"/>
        <w:ind w:left="0"/>
        <w:jc w:val="left"/>
      </w:pPr>
      <w:r>
        <w:rPr>
          <w:rFonts w:ascii="宋体" w:hAnsi="Times New Roman" w:eastAsia="宋体"/>
        </w:rPr>
        <w:t>不太熟的</w:t>
      </w:r>
    </w:p>
    <w:bookmarkEnd w:id="63"/>
    <w:bookmarkStart w:name="u2b403eb2" w:id="64"/>
    <w:p>
      <w:pPr>
        <w:spacing w:after="50" w:line="360" w:lineRule="auto" w:beforeLines="100"/>
        <w:ind w:left="0"/>
        <w:jc w:val="left"/>
      </w:pPr>
      <w:r>
        <w:rPr>
          <w:rFonts w:ascii="宋体" w:hAnsi="Times New Roman" w:eastAsia="宋体"/>
          <w:b w:val="false"/>
          <w:i w:val="false"/>
          <w:color w:val="000000"/>
          <w:sz w:val="24"/>
        </w:rPr>
        <w:t>并查集</w:t>
      </w:r>
    </w:p>
    <w:bookmarkEnd w:id="64"/>
    <w:bookmarkStart w:name="ub333ee3c" w:id="65"/>
    <w:p>
      <w:pPr>
        <w:spacing w:after="50" w:line="360" w:lineRule="auto" w:beforeLines="100"/>
        <w:ind w:left="0"/>
        <w:jc w:val="left"/>
      </w:pPr>
      <w:r>
        <w:rPr>
          <w:rFonts w:ascii="宋体" w:hAnsi="Times New Roman" w:eastAsia="宋体"/>
          <w:b w:val="false"/>
          <w:i w:val="false"/>
          <w:color w:val="000000"/>
          <w:sz w:val="24"/>
        </w:rPr>
        <w:t>字符转字符串 String.valueOf('c')或'c'+""</w:t>
      </w:r>
    </w:p>
    <w:bookmarkEnd w:id="65"/>
    <w:bookmarkStart w:name="u70f79670" w:id="66"/>
    <w:p>
      <w:pPr>
        <w:spacing w:after="50" w:line="360" w:lineRule="auto" w:beforeLines="100"/>
        <w:ind w:left="0"/>
        <w:jc w:val="left"/>
      </w:pPr>
      <w:r>
        <w:rPr>
          <w:rFonts w:ascii="宋体" w:hAnsi="Times New Roman" w:eastAsia="宋体"/>
          <w:b w:val="false"/>
          <w:i w:val="false"/>
          <w:color w:val="000000"/>
          <w:sz w:val="24"/>
        </w:rPr>
        <w:t>和区间相关的题 都常都涉及到排序 即将给定的一堆区间按照区间起始位置或终止位置升序排列</w:t>
      </w:r>
    </w:p>
    <w:bookmarkEnd w:id="66"/>
    <w:bookmarkStart w:name="u70da024a" w:id="67"/>
    <w:p>
      <w:pPr>
        <w:spacing w:after="50" w:line="360" w:lineRule="auto" w:beforeLines="100"/>
        <w:ind w:left="0"/>
        <w:jc w:val="left"/>
      </w:pPr>
      <w:r>
        <w:rPr>
          <w:rFonts w:ascii="宋体" w:hAnsi="Times New Roman" w:eastAsia="宋体"/>
          <w:b w:val="false"/>
          <w:i w:val="false"/>
          <w:color w:val="000000"/>
          <w:sz w:val="24"/>
        </w:rPr>
        <w:t>有些题目并不是要找规律的 找规律很难 而是先找到min max确定结果的范围 然后用二分搜索法</w:t>
      </w:r>
    </w:p>
    <w:bookmarkEnd w:id="67"/>
    <w:bookmarkStart w:name="ubb7a8a23" w:id="68"/>
    <w:p>
      <w:pPr>
        <w:spacing w:after="50" w:line="360" w:lineRule="auto" w:beforeLines="100"/>
        <w:ind w:left="0"/>
        <w:jc w:val="left"/>
      </w:pPr>
      <w:r>
        <w:rPr>
          <w:rFonts w:ascii="宋体" w:hAnsi="Times New Roman" w:eastAsia="宋体"/>
          <w:b w:val="false"/>
          <w:i w:val="false"/>
          <w:color w:val="000000"/>
          <w:sz w:val="24"/>
        </w:rPr>
        <w:t>题目条件是给定一个整数n 求关于这个整数的XXX 往往可以看做是给定了一个从0到n的数组 尤其是和连续相关的题 和连续相关的题经常用到双指针滑动窗口</w:t>
      </w:r>
    </w:p>
    <w:bookmarkEnd w:id="68"/>
    <w:bookmarkStart w:name="ufe61c345" w:id="69"/>
    <w:p>
      <w:pPr>
        <w:spacing w:after="50" w:line="360" w:lineRule="auto" w:beforeLines="100"/>
        <w:ind w:left="0"/>
        <w:jc w:val="left"/>
      </w:pPr>
      <w:r>
        <w:rPr>
          <w:rFonts w:ascii="宋体" w:hAnsi="Times New Roman" w:eastAsia="宋体"/>
          <w:b w:val="false"/>
          <w:i w:val="false"/>
          <w:color w:val="000000"/>
          <w:sz w:val="24"/>
        </w:rPr>
        <w:t>求连续区间的和 还可以用前缀和法 用前缀和通常很容易理解 直接用双重for循环计算每个区间是否符合要求即可</w:t>
      </w:r>
    </w:p>
    <w:bookmarkEnd w:id="69"/>
    <w:bookmarkStart w:name="u0432b01d" w:id="70"/>
    <w:p>
      <w:pPr>
        <w:spacing w:after="50" w:line="360" w:lineRule="auto" w:beforeLines="100"/>
        <w:ind w:left="0"/>
        <w:jc w:val="left"/>
      </w:pPr>
      <w:r>
        <w:rPr>
          <w:rFonts w:ascii="宋体" w:hAnsi="Times New Roman" w:eastAsia="宋体"/>
          <w:b w:val="false"/>
          <w:i w:val="false"/>
          <w:color w:val="000000"/>
          <w:sz w:val="24"/>
        </w:rPr>
        <w:t>写完要看看题目里的每个边界条件是否都覆盖了</w:t>
      </w:r>
    </w:p>
    <w:bookmarkEnd w:id="70"/>
    <w:bookmarkStart w:name="u5285d043" w:id="71"/>
    <w:p>
      <w:pPr>
        <w:spacing w:after="50" w:line="360" w:lineRule="auto" w:beforeLines="100"/>
        <w:ind w:left="0"/>
        <w:jc w:val="left"/>
      </w:pPr>
      <w:r>
        <w:rPr>
          <w:rFonts w:ascii="宋体" w:hAnsi="Times New Roman" w:eastAsia="宋体"/>
          <w:b w:val="false"/>
          <w:i w:val="false"/>
          <w:color w:val="000000"/>
          <w:sz w:val="24"/>
        </w:rPr>
        <w:t>dfs bfs的题经常需要把输入的变量定义为全局的</w:t>
      </w:r>
    </w:p>
    <w:bookmarkEnd w:id="71"/>
    <w:bookmarkStart w:name="uff45aea8" w:id="72"/>
    <w:p>
      <w:pPr>
        <w:spacing w:after="50" w:line="360" w:lineRule="auto" w:beforeLines="100"/>
        <w:ind w:left="0"/>
        <w:jc w:val="left"/>
      </w:pPr>
      <w:r>
        <w:rPr>
          <w:rFonts w:ascii="宋体" w:hAnsi="Times New Roman" w:eastAsia="宋体"/>
          <w:b w:val="false"/>
          <w:i w:val="false"/>
          <w:color w:val="000000"/>
          <w:sz w:val="24"/>
        </w:rPr>
        <w:t>遇到有数据范围是10的9次方这种的就要注意很可能是要考察整型溢出了 10的9次方是10亿 三个数相加就会30亿 超过21亿</w:t>
      </w:r>
    </w:p>
    <w:bookmarkEnd w:id="72"/>
    <w:bookmarkStart w:name="uc582ff5f" w:id="73"/>
    <w:p>
      <w:pPr>
        <w:spacing w:after="50" w:line="360" w:lineRule="auto" w:beforeLines="100"/>
        <w:ind w:left="0"/>
        <w:jc w:val="left"/>
      </w:pPr>
      <w:r>
        <w:rPr>
          <w:rFonts w:ascii="宋体" w:hAnsi="Times New Roman" w:eastAsia="宋体"/>
          <w:b w:val="false"/>
          <w:i w:val="false"/>
          <w:color w:val="000000"/>
          <w:sz w:val="24"/>
        </w:rPr>
        <w:t xml:space="preserve">数据范围在万级别的 如小朋友人数范围是 [0, 40000]。 通常是为了限制这道题不能用暴力枚举on2 会超时 </w:t>
      </w:r>
    </w:p>
    <w:bookmarkEnd w:id="73"/>
    <w:bookmarkStart w:name="uca7f36ec" w:id="74"/>
    <w:p>
      <w:pPr>
        <w:spacing w:after="50" w:line="360" w:lineRule="auto" w:beforeLines="100"/>
        <w:ind w:left="0"/>
        <w:jc w:val="left"/>
      </w:pPr>
      <w:r>
        <w:rPr>
          <w:rFonts w:ascii="宋体" w:hAnsi="Times New Roman" w:eastAsia="宋体"/>
          <w:b w:val="false"/>
          <w:i w:val="false"/>
          <w:color w:val="000000"/>
          <w:sz w:val="24"/>
        </w:rPr>
        <w:t xml:space="preserve">后面复习的时候重点关注下 那些自己刚开始想不出来用某种算法或某个数据结构辅助的题 </w:t>
      </w:r>
    </w:p>
    <w:bookmarkEnd w:id="74"/>
    <w:bookmarkStart w:name="u349cc94d" w:id="75"/>
    <w:p>
      <w:pPr>
        <w:spacing w:after="50" w:line="360" w:lineRule="auto" w:beforeLines="100"/>
        <w:ind w:left="0"/>
        <w:jc w:val="left"/>
      </w:pPr>
      <w:r>
        <w:rPr>
          <w:rFonts w:ascii="宋体" w:hAnsi="Times New Roman" w:eastAsia="宋体"/>
          <w:b w:val="false"/>
          <w:i w:val="false"/>
          <w:color w:val="000000"/>
          <w:sz w:val="24"/>
        </w:rPr>
        <w:t>单调栈解决寻找下一个最近的更大值或更小值 比如找朋友的题 通常寻找下一个最近的更大值是栈底到栈顶递减</w:t>
      </w:r>
    </w:p>
    <w:bookmarkEnd w:id="75"/>
    <w:bookmarkStart w:name="u37150414" w:id="76"/>
    <w:p>
      <w:pPr>
        <w:spacing w:after="50" w:line="360" w:lineRule="auto" w:beforeLines="100"/>
        <w:ind w:left="0"/>
        <w:jc w:val="left"/>
      </w:pPr>
      <w:r>
        <w:rPr>
          <w:rFonts w:ascii="宋体" w:hAnsi="Times New Roman" w:eastAsia="宋体"/>
          <w:b w:val="false"/>
          <w:i w:val="false"/>
          <w:color w:val="000000"/>
          <w:sz w:val="24"/>
        </w:rPr>
        <w:t>hashmap要想按照key 排序输出value 必须先转为entryset</w:t>
      </w:r>
    </w:p>
    <w:bookmarkEnd w:id="76"/>
    <w:bookmarkStart w:name="u1edf86bb" w:id="77"/>
    <w:p>
      <w:pPr>
        <w:spacing w:after="50" w:line="360" w:lineRule="auto" w:beforeLines="100"/>
        <w:ind w:left="0"/>
        <w:jc w:val="left"/>
      </w:pPr>
      <w:r>
        <w:rPr>
          <w:rFonts w:ascii="宋体" w:hAnsi="Times New Roman" w:eastAsia="宋体"/>
          <w:b w:val="false"/>
          <w:i w:val="false"/>
          <w:color w:val="000000"/>
          <w:sz w:val="24"/>
        </w:rPr>
        <w:t>map不能直接用stream 必须先转为keyset entryset values这些</w:t>
      </w:r>
    </w:p>
    <w:bookmarkEnd w:id="77"/>
    <w:bookmarkStart w:name="ub9923fbc" w:id="78"/>
    <w:p>
      <w:pPr>
        <w:spacing w:after="50" w:line="360" w:lineRule="auto" w:beforeLines="100"/>
        <w:ind w:left="0"/>
        <w:jc w:val="left"/>
      </w:pPr>
      <w:r>
        <w:rPr>
          <w:rFonts w:ascii="宋体" w:hAnsi="Times New Roman" w:eastAsia="宋体"/>
          <w:b w:val="false"/>
          <w:i w:val="false"/>
          <w:color w:val="000000"/>
          <w:sz w:val="24"/>
        </w:rPr>
        <w:t>有多组输入案例 用while(true)循环 捕捉exception</w:t>
      </w:r>
    </w:p>
    <w:bookmarkEnd w:id="78"/>
    <w:bookmarkStart w:name="ufe5a0d05" w:id="79"/>
    <w:p>
      <w:pPr>
        <w:spacing w:after="50" w:line="360" w:lineRule="auto" w:beforeLines="100"/>
        <w:ind w:left="0"/>
        <w:jc w:val="left"/>
      </w:pPr>
      <w:bookmarkStart w:name="u945d6b20" w:id="80"/>
      <w:r>
        <w:rPr>
          <w:rFonts w:eastAsia="宋体" w:ascii="宋体"/>
        </w:rPr>
        <w:drawing>
          <wp:inline distT="0" distB="0" distL="0" distR="0">
            <wp:extent cx="3268133" cy="34043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3268133" cy="3404349"/>
                    </a:xfrm>
                    <a:prstGeom prst="rect">
                      <a:avLst/>
                    </a:prstGeom>
                  </pic:spPr>
                </pic:pic>
              </a:graphicData>
            </a:graphic>
          </wp:inline>
        </w:drawing>
      </w:r>
      <w:bookmarkEnd w:id="80"/>
    </w:p>
    <w:bookmarkEnd w:id="79"/>
    <w:bookmarkStart w:name="u56fc0d3e" w:id="81"/>
    <w:p>
      <w:pPr>
        <w:spacing w:after="50" w:line="360" w:lineRule="auto" w:beforeLines="100"/>
        <w:ind w:left="0"/>
        <w:jc w:val="left"/>
      </w:pPr>
      <w:r>
        <w:rPr>
          <w:rFonts w:ascii="宋体" w:hAnsi="Times New Roman" w:eastAsia="宋体"/>
          <w:b w:val="false"/>
          <w:i w:val="false"/>
          <w:color w:val="000000"/>
          <w:sz w:val="22"/>
        </w:rPr>
        <w:t>并查集处理集合合并 查询问题 通常解决那种输入是二维矩阵 且只包含0 1的二维矩阵的问题 0就表示初始时ij之间不直接联通 1表示ij直接联通 并查集建立好了之后 并查集里面的数组表示每个节点的父节点 就能根据父节点是否相同判断两个节点是否能联通</w:t>
      </w:r>
    </w:p>
    <w:bookmarkEnd w:id="81"/>
    <w:bookmarkStart w:name="ud60bdfc2" w:id="82"/>
    <w:p>
      <w:pPr>
        <w:spacing w:after="50" w:line="360" w:lineRule="auto" w:beforeLines="100"/>
        <w:ind w:left="0"/>
        <w:jc w:val="left"/>
      </w:pPr>
      <w:r>
        <w:rPr>
          <w:rFonts w:ascii="宋体" w:hAnsi="Times New Roman" w:eastAsia="宋体"/>
          <w:b w:val="false"/>
          <w:i w:val="false"/>
          <w:color w:val="000000"/>
          <w:sz w:val="22"/>
        </w:rPr>
        <w:t>二分法查找插入位置 -index-1</w:t>
      </w:r>
    </w:p>
    <w:bookmarkEnd w:id="82"/>
    <w:bookmarkStart w:name="u13854d0d" w:id="83"/>
    <w:p>
      <w:pPr>
        <w:spacing w:after="50" w:line="360" w:lineRule="auto" w:beforeLines="100"/>
        <w:ind w:left="0"/>
        <w:jc w:val="left"/>
      </w:pPr>
      <w:r>
        <w:rPr>
          <w:rFonts w:ascii="宋体" w:hAnsi="Times New Roman" w:eastAsia="宋体"/>
          <w:b w:val="false"/>
          <w:i w:val="false"/>
          <w:color w:val="000000"/>
          <w:sz w:val="22"/>
        </w:rPr>
        <w:t>表示时间时分</w:t>
      </w:r>
      <w:r>
        <w:rPr>
          <w:rFonts w:ascii="宋体" w:hAnsi="Times New Roman" w:eastAsia="宋体"/>
          <w:b w:val="false"/>
          <w:i w:val="false"/>
          <w:color w:val="080808"/>
          <w:sz w:val="22"/>
          <w:shd w:fill="ffffff"/>
        </w:rPr>
        <w:t xml:space="preserve"> </w:t>
      </w:r>
    </w:p>
    <w:bookmarkEnd w:id="83"/>
    <w:bookmarkStart w:name="u13f4226c" w:id="84"/>
    <w:p>
      <w:pPr>
        <w:spacing w:after="50" w:line="360" w:lineRule="auto" w:beforeLines="100"/>
        <w:ind w:left="0"/>
        <w:jc w:val="left"/>
      </w:pPr>
      <w:r>
        <w:rPr>
          <w:rFonts w:ascii="宋体" w:hAnsi="Times New Roman" w:eastAsia="宋体"/>
          <w:b w:val="false"/>
          <w:i w:val="false"/>
          <w:color w:val="080808"/>
          <w:sz w:val="22"/>
          <w:shd w:fill="ffffff"/>
        </w:rPr>
        <w:t>static Pattern pattern= Pattern.compile("(([01][0-9])|([2][0-3]))[0-5][0-9]");</w:t>
      </w:r>
    </w:p>
    <w:bookmarkEnd w:id="84"/>
    <w:bookmarkStart w:name="uc8f413a5" w:id="85"/>
    <w:bookmarkEnd w:id="85"/>
    <w:bookmarkStart w:name="u693cf234" w:id="86"/>
    <w:p>
      <w:pPr>
        <w:spacing w:after="50" w:line="360" w:lineRule="auto" w:beforeLines="100"/>
        <w:ind w:left="0"/>
        <w:jc w:val="left"/>
      </w:pPr>
      <w:r>
        <w:rPr>
          <w:rFonts w:ascii="宋体" w:hAnsi="Times New Roman" w:eastAsia="宋体"/>
          <w:b w:val="false"/>
          <w:i w:val="false"/>
          <w:color w:val="080808"/>
          <w:sz w:val="22"/>
          <w:shd w:fill="ffffff"/>
        </w:rPr>
        <w:t>对于有二维矩阵的题 不仅可以用DBFS 也可以试着用DP求解 还可能用并查集求解</w:t>
      </w:r>
    </w:p>
    <w:bookmarkEnd w:id="86"/>
    <w:bookmarkStart w:name="IhcIC" w:id="87"/>
    <w:p>
      <w:pPr>
        <w:pStyle w:val="Heading5"/>
        <w:spacing w:after="50" w:line="360" w:lineRule="auto" w:beforeLines="100"/>
        <w:ind w:left="0"/>
        <w:jc w:val="left"/>
      </w:pPr>
      <w:r>
        <w:rPr>
          <w:rFonts w:ascii="宋体" w:hAnsi="Times New Roman" w:eastAsia="宋体"/>
        </w:rPr>
        <w:t>题目记录</w:t>
      </w:r>
    </w:p>
    <w:bookmarkEnd w:id="87"/>
    <w:bookmarkStart w:name="ubb3f6156" w:id="88"/>
    <w:p>
      <w:pPr>
        <w:spacing w:after="50" w:line="360" w:lineRule="auto" w:beforeLines="100"/>
        <w:ind w:left="0"/>
        <w:jc w:val="left"/>
      </w:pPr>
      <w:r>
        <w:rPr>
          <w:rFonts w:ascii="宋体" w:hAnsi="Times New Roman" w:eastAsia="宋体"/>
          <w:b w:val="false"/>
          <w:i w:val="false"/>
          <w:color w:val="000000"/>
          <w:sz w:val="22"/>
        </w:rPr>
        <w:t xml:space="preserve">BS </w:t>
      </w:r>
      <w:r>
        <w:rPr>
          <w:rFonts w:ascii="宋体" w:hAnsi="Times New Roman" w:eastAsia="宋体"/>
          <w:b w:val="false"/>
          <w:i w:val="false"/>
          <w:color w:val="080808"/>
          <w:sz w:val="22"/>
          <w:shd w:fill="ffffff"/>
        </w:rPr>
        <w:t>m个月完成n份工作每个月需要的最小人力 二分法+双指针check时 这里是在求所有工作都完成最少需要几个月 所以肯定是一个最大的和一个最小的搭配在一起 这样才平均 最后需要的时间才最少</w:t>
      </w:r>
    </w:p>
    <w:bookmarkEnd w:id="88"/>
    <w:bookmarkStart w:name="uf9cd8b58" w:id="89"/>
    <w:p>
      <w:pPr>
        <w:spacing w:after="50" w:line="360" w:lineRule="auto" w:beforeLines="100"/>
        <w:ind w:left="0"/>
        <w:jc w:val="left"/>
      </w:pPr>
      <w:r>
        <w:rPr>
          <w:rFonts w:ascii="宋体" w:hAnsi="Times New Roman" w:eastAsia="宋体"/>
          <w:b w:val="false"/>
          <w:i w:val="false"/>
          <w:color w:val="080808"/>
          <w:sz w:val="22"/>
          <w:shd w:fill="ffffff"/>
        </w:rPr>
        <w:t>DBFS 加密算法 static int[][] moveDirection={{-1,0},{0,-1},{0,1},{1,0}};必须是上左右下</w:t>
      </w:r>
    </w:p>
    <w:bookmarkEnd w:id="89"/>
    <w:bookmarkStart w:name="uc89fdc9f" w:id="90"/>
    <w:p>
      <w:pPr>
        <w:spacing w:after="50" w:line="360" w:lineRule="auto" w:beforeLines="100"/>
        <w:ind w:left="0"/>
        <w:jc w:val="left"/>
      </w:pPr>
      <w:r>
        <w:rPr>
          <w:rFonts w:ascii="宋体" w:hAnsi="Times New Roman" w:eastAsia="宋体"/>
          <w:b w:val="false"/>
          <w:i w:val="false"/>
          <w:color w:val="080808"/>
          <w:sz w:val="22"/>
          <w:shd w:fill="ffffff"/>
        </w:rPr>
        <w:t>跳马问题 BFS</w:t>
      </w:r>
    </w:p>
    <w:bookmarkEnd w:id="90"/>
    <w:bookmarkStart w:name="vCPOW" w:id="91"/>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 最小步数和矩阵，stepMap[i][j]记录各个马走到棋盘(i,j)位置的最小步数之和</w:t>
        <w:br/>
        <w:t>static int[][] stepMap;</w:t>
        <w:br/>
        <w:t>// 记录所有马都可达的公共位置坐标 用二维坐标一维化的方式存储 之后reach还要与别人取交集</w:t>
        <w:br/>
        <w:t>static HashSet&lt;Integer&gt; reach;</w:t>
        <w:br/>
      </w:r>
    </w:p>
    <w:bookmarkEnd w:id="91"/>
    <w:bookmarkStart w:name="u48613b77" w:id="92"/>
    <w:p>
      <w:pPr>
        <w:spacing w:after="50" w:line="360" w:lineRule="auto" w:beforeLines="100"/>
        <w:ind w:left="0"/>
        <w:jc w:val="left"/>
      </w:pPr>
      <w:r>
        <w:rPr>
          <w:rFonts w:ascii="宋体" w:hAnsi="Times New Roman" w:eastAsia="宋体"/>
          <w:b w:val="false"/>
          <w:i w:val="false"/>
          <w:color w:val="000000"/>
          <w:sz w:val="22"/>
        </w:rPr>
        <w:t>m项工作 n个人 最少几天完成 二分法min就是人够多每项工作都有一个人负责时需要的时间</w:t>
      </w:r>
    </w:p>
    <w:bookmarkEnd w:id="92"/>
    <w:bookmarkStart w:name="ubd0cfc69" w:id="93"/>
    <w:p>
      <w:pPr>
        <w:spacing w:after="50" w:line="360" w:lineRule="auto" w:beforeLines="100"/>
        <w:ind w:left="0"/>
        <w:jc w:val="left"/>
      </w:pPr>
      <w:r>
        <w:rPr>
          <w:rFonts w:ascii="宋体" w:hAnsi="Times New Roman" w:eastAsia="宋体"/>
          <w:b w:val="false"/>
          <w:i w:val="false"/>
          <w:color w:val="000000"/>
          <w:sz w:val="22"/>
        </w:rPr>
        <w:t>max就是人只有一个时需要的时间</w:t>
      </w:r>
    </w:p>
    <w:bookmarkEnd w:id="93"/>
    <w:bookmarkStart w:name="u62d28e47" w:id="94"/>
    <w:p>
      <w:pPr>
        <w:spacing w:after="50" w:line="360" w:lineRule="auto" w:beforeLines="100"/>
        <w:ind w:left="0"/>
        <w:jc w:val="left"/>
      </w:pPr>
      <w:r>
        <w:rPr>
          <w:rFonts w:ascii="宋体" w:hAnsi="Times New Roman" w:eastAsia="宋体"/>
          <w:b w:val="false"/>
          <w:i w:val="false"/>
          <w:color w:val="000000"/>
          <w:sz w:val="22"/>
        </w:rPr>
        <w:t xml:space="preserve">派遣员工问题 </w:t>
      </w:r>
      <w:r>
        <w:rPr>
          <w:rFonts w:ascii="宋体" w:hAnsi="Times New Roman" w:eastAsia="宋体"/>
          <w:b w:val="false"/>
          <w:i w:val="false"/>
          <w:color w:val="080808"/>
          <w:sz w:val="22"/>
          <w:shd w:fill="ffffff"/>
        </w:rPr>
        <w:t>代号为 x 的国家和代号为 y 的国家分别需要 cntx 名和 cnty 名员工</w:t>
      </w:r>
    </w:p>
    <w:bookmarkEnd w:id="94"/>
    <w:bookmarkStart w:name="NV25N" w:id="95"/>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 使用此范围，实际通过率55%</w:t>
        <w:br/>
        <w:t>//  long min = cntx + cnty;</w:t>
        <w:br/>
        <w:t>//  long max = Long.MAX_VALUE;</w:t>
        <w:br/>
        <w:t/>
        <w:br/>
        <w:t>// 使用此范围，实际通过率可以100%</w:t>
        <w:br/>
        <w:t>long min = 1;</w:t>
        <w:br/>
        <w:t>long max = 1000000000L;</w:t>
        <w:br/>
      </w:r>
    </w:p>
    <w:bookmarkEnd w:id="95"/>
    <w:bookmarkStart w:name="ub539ed3c" w:id="96"/>
    <w:p>
      <w:pPr>
        <w:spacing w:after="50" w:line="360" w:lineRule="auto" w:beforeLines="100"/>
        <w:ind w:left="0"/>
        <w:jc w:val="left"/>
      </w:pPr>
      <w:r>
        <w:rPr>
          <w:rFonts w:ascii="宋体" w:hAnsi="Times New Roman" w:eastAsia="宋体"/>
          <w:b w:val="false"/>
          <w:i w:val="false"/>
          <w:color w:val="000000"/>
          <w:sz w:val="22"/>
        </w:rPr>
        <w:t xml:space="preserve">通过密码本找明文对应的密文 </w:t>
      </w:r>
      <w:r>
        <w:rPr>
          <w:rFonts w:ascii="宋体" w:hAnsi="Times New Roman" w:eastAsia="宋体"/>
          <w:b w:val="false"/>
          <w:i w:val="false"/>
          <w:color w:val="080808"/>
          <w:sz w:val="22"/>
          <w:shd w:fill="ffffff"/>
        </w:rPr>
        <w:t>从每个起始位置开始检查是否能找到目标密文 此题里偏移量是有要求的 必须是上，左，右，下偏移量 因为如果有多条密文，返回字符序最小的密文。</w:t>
      </w:r>
    </w:p>
    <w:bookmarkEnd w:id="96"/>
    <w:bookmarkStart w:name="u0a37329e" w:id="97"/>
    <w:p>
      <w:pPr>
        <w:spacing w:after="50" w:line="360" w:lineRule="auto" w:beforeLines="100"/>
        <w:ind w:left="0"/>
        <w:jc w:val="left"/>
      </w:pPr>
      <w:r>
        <w:rPr>
          <w:rFonts w:ascii="宋体" w:hAnsi="Times New Roman" w:eastAsia="宋体"/>
          <w:b w:val="false"/>
          <w:i w:val="false"/>
          <w:color w:val="080808"/>
          <w:sz w:val="22"/>
          <w:shd w:fill="ffffff"/>
        </w:rPr>
        <w:t>跳马问题 马有等级k代表可走k步 问是否能将所有马跳到同一位置，如果存在，输出最少需要的总步数（每匹马的步数相加），不存在则输出-1。</w:t>
      </w:r>
    </w:p>
    <w:bookmarkEnd w:id="97"/>
    <w:bookmarkStart w:name="ue0e00e04" w:id="98"/>
    <w:p>
      <w:pPr>
        <w:spacing w:after="50" w:line="360" w:lineRule="auto" w:beforeLines="100"/>
        <w:ind w:left="0"/>
        <w:jc w:val="left"/>
      </w:pPr>
      <w:r>
        <w:rPr>
          <w:rFonts w:ascii="宋体" w:hAnsi="Times New Roman" w:eastAsia="宋体"/>
          <w:b w:val="false"/>
          <w:i w:val="false"/>
          <w:color w:val="080808"/>
          <w:sz w:val="22"/>
          <w:shd w:fill="ffffff"/>
        </w:rPr>
        <w:t>对每匹马进行BFS走日（每只马行走的过程中每到达一个点 该点的步数就要加相应的步数，k步都走完之后将公共可达位置reach和当前马可达位置取交集，交集部分就是新的公共可达位置）</w:t>
      </w:r>
    </w:p>
    <w:bookmarkEnd w:id="98"/>
    <w:bookmarkStart w:name="u1ab10398" w:id="99"/>
    <w:p>
      <w:pPr>
        <w:spacing w:after="50" w:line="360" w:lineRule="auto" w:beforeLines="100"/>
        <w:ind w:left="0"/>
        <w:jc w:val="left"/>
      </w:pPr>
      <w:r>
        <w:rPr>
          <w:rFonts w:ascii="宋体" w:hAnsi="Times New Roman" w:eastAsia="宋体"/>
          <w:b w:val="false"/>
          <w:i w:val="false"/>
          <w:color w:val="080808"/>
          <w:sz w:val="22"/>
          <w:shd w:fill="ffffff"/>
        </w:rPr>
        <w:t>抢7游戏必须用BigInteger</w:t>
      </w:r>
    </w:p>
    <w:bookmarkEnd w:id="99"/>
    <w:bookmarkStart w:name="u24df652d" w:id="100"/>
    <w:p>
      <w:pPr>
        <w:spacing w:after="50" w:line="360" w:lineRule="auto" w:beforeLines="100"/>
        <w:ind w:left="0"/>
        <w:jc w:val="left"/>
      </w:pPr>
      <w:r>
        <w:rPr>
          <w:rFonts w:ascii="宋体" w:hAnsi="Times New Roman" w:eastAsia="宋体"/>
          <w:b w:val="false"/>
          <w:i w:val="false"/>
          <w:color w:val="080808"/>
          <w:sz w:val="22"/>
          <w:shd w:fill="ffffff"/>
        </w:rPr>
        <w:t>篮球放入圆桶后可以左右取出 用队列模拟圆桶 并且每放入一次就试试能不能从左右取出</w:t>
      </w:r>
    </w:p>
    <w:bookmarkEnd w:id="100"/>
    <w:bookmarkStart w:name="u17e5c71b" w:id="101"/>
    <w:p>
      <w:pPr>
        <w:spacing w:after="50" w:line="360" w:lineRule="auto" w:beforeLines="100"/>
        <w:ind w:left="0"/>
        <w:jc w:val="left"/>
      </w:pPr>
      <w:r>
        <w:rPr>
          <w:rFonts w:ascii="宋体" w:hAnsi="Times New Roman" w:eastAsia="宋体"/>
          <w:b w:val="false"/>
          <w:i w:val="false"/>
          <w:color w:val="080808"/>
          <w:sz w:val="22"/>
          <w:shd w:fill="ffffff"/>
        </w:rPr>
        <w:t>多任务排序问题 一个hm记录每个任务的入度是几 另一个hm HashMap&lt;String, ArrayList&lt;String&gt;&gt; next = new HashMap&lt;&gt;();记录每个任务的所有后继节点</w:t>
      </w:r>
    </w:p>
    <w:bookmarkEnd w:id="101"/>
    <w:bookmarkStart w:name="u50c74003" w:id="102"/>
    <w:p>
      <w:pPr>
        <w:spacing w:after="50" w:line="360" w:lineRule="auto" w:beforeLines="100"/>
        <w:ind w:left="0"/>
        <w:jc w:val="left"/>
      </w:pPr>
      <w:r>
        <w:rPr>
          <w:rFonts w:ascii="宋体" w:hAnsi="Times New Roman" w:eastAsia="宋体"/>
          <w:b w:val="false"/>
          <w:i w:val="false"/>
          <w:color w:val="080808"/>
          <w:sz w:val="22"/>
          <w:shd w:fill="ffffff"/>
        </w:rPr>
        <w:t>贪心歌手赚钱 用一个优先队列小跟堆记录歌手在路上所有站赚的钱 只要遇到比堆顶元素大的 就把堆顶弹出 换成加入当前的选择 最终结束后优先队列里的所有元素就是结果</w:t>
      </w:r>
    </w:p>
    <w:bookmarkEnd w:id="102"/>
    <w:bookmarkStart w:name="u6b768eac" w:id="103"/>
    <w:p>
      <w:pPr>
        <w:spacing w:after="50" w:line="360" w:lineRule="auto" w:beforeLines="100"/>
        <w:ind w:left="0"/>
        <w:jc w:val="left"/>
      </w:pPr>
      <w:r>
        <w:rPr>
          <w:rFonts w:ascii="宋体" w:hAnsi="Times New Roman" w:eastAsia="宋体"/>
          <w:b w:val="false"/>
          <w:i w:val="false"/>
          <w:color w:val="080808"/>
          <w:sz w:val="22"/>
          <w:shd w:fill="ffffff"/>
        </w:rPr>
        <w:t>简易内存池问题用一个linkedlist存储分配的空间 模拟内存池</w:t>
      </w:r>
    </w:p>
    <w:bookmarkEnd w:id="103"/>
    <w:bookmarkStart w:name="Emjfh" w:id="104"/>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LinkedList&lt;int[]&gt; usedMemory=new LinkedList&lt;&gt;();</w:t>
        <w:br/>
        <w:t>// 内存池总大小为100字节 所以100之后肯定是用不到了 之所以要一开始就添加这块把[100,101]当做已使用的内存 是为了给分配的内存</w:t>
        <w:br/>
        <w:t>// 设立一个边界 添加的时候比较到最后只要不和[100,101]相交 就一定符合要求</w:t>
        <w:br/>
        <w:t>usedMemory.add(new int[]{100,101});</w:t>
        <w:br/>
      </w:r>
    </w:p>
    <w:bookmarkEnd w:id="104"/>
    <w:bookmarkStart w:name="u572ba026" w:id="105"/>
    <w:p>
      <w:pPr>
        <w:spacing w:after="50" w:line="360" w:lineRule="auto" w:beforeLines="100"/>
        <w:ind w:left="0"/>
        <w:jc w:val="left"/>
      </w:pPr>
      <w:r>
        <w:rPr>
          <w:rFonts w:ascii="宋体" w:hAnsi="Times New Roman" w:eastAsia="宋体"/>
          <w:b w:val="false"/>
          <w:i w:val="false"/>
          <w:color w:val="080808"/>
          <w:sz w:val="22"/>
          <w:shd w:fill="ffffff"/>
        </w:rPr>
        <w:t>求字符串中所有整数的最小和要用BigInteger</w:t>
      </w:r>
    </w:p>
    <w:bookmarkEnd w:id="105"/>
    <w:bookmarkStart w:name="fdzaA" w:id="106"/>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输入 bb12-34aa</w:t>
        <w:br/>
        <w:t>* 输出    -31</w:t>
        <w:br/>
        <w:t>* 说明    1+2+（-34） = -31</w:t>
        <w:br/>
      </w:r>
    </w:p>
    <w:bookmarkEnd w:id="106"/>
    <w:bookmarkStart w:name="u35c37ee8" w:id="107"/>
    <w:p>
      <w:pPr>
        <w:spacing w:after="50" w:line="360" w:lineRule="auto" w:beforeLines="100"/>
        <w:ind w:left="0"/>
        <w:jc w:val="left"/>
      </w:pPr>
      <w:r>
        <w:rPr>
          <w:rFonts w:ascii="宋体" w:hAnsi="Times New Roman" w:eastAsia="宋体"/>
          <w:b w:val="false"/>
          <w:i w:val="false"/>
          <w:color w:val="080808"/>
          <w:sz w:val="22"/>
          <w:shd w:fill="ffffff"/>
        </w:rPr>
        <w:t>数据单元的变化替换</w:t>
      </w:r>
    </w:p>
    <w:bookmarkEnd w:id="107"/>
    <w:bookmarkStart w:name="qW7O5" w:id="108"/>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static Pattern p = Pattern.compile("(&lt;.*?&gt;)"); // 01&lt;D&gt;23&lt;B&gt;45&lt;C&gt;6,B,C,D 白天的时候怎么也想不明白为什么加? 就能</w:t>
        <w:br/>
        <w:t><![CDATA[// 匹配到<D> 不加就会匹配到<D>23<B>45<C> 睡前再回想一下 突然就想通了 因为后面的也可以看做是一个<>里面的字符是D23<B>45<C]]></w:t>
        <w:br/>
      </w:r>
    </w:p>
    <w:bookmarkEnd w:id="108"/>
    <w:bookmarkStart w:name="u87298145" w:id="109"/>
    <w:p>
      <w:pPr>
        <w:spacing w:after="50" w:line="360" w:lineRule="auto" w:beforeLines="100"/>
        <w:ind w:left="0"/>
        <w:jc w:val="left"/>
      </w:pPr>
      <w:r>
        <w:rPr>
          <w:rFonts w:ascii="宋体" w:hAnsi="Times New Roman" w:eastAsia="宋体"/>
          <w:b w:val="false"/>
          <w:i w:val="false"/>
          <w:color w:val="000000"/>
          <w:sz w:val="22"/>
        </w:rPr>
        <w:t>输入法联想的题 就是用一个treeset存储原文 treeset用stream流过滤出s.startwith(pre)</w:t>
      </w:r>
    </w:p>
    <w:bookmarkEnd w:id="109"/>
    <w:bookmarkStart w:name="uc2f3f40f" w:id="110"/>
    <w:bookmarkEnd w:id="110"/>
    <w:bookmarkStart w:name="u74cbc883" w:id="111"/>
    <w:p>
      <w:pPr>
        <w:spacing w:after="50" w:line="360" w:lineRule="auto" w:beforeLines="100"/>
        <w:ind w:left="0"/>
        <w:jc w:val="left"/>
      </w:pPr>
      <w:r>
        <w:rPr>
          <w:rFonts w:ascii="宋体" w:hAnsi="Times New Roman" w:eastAsia="宋体"/>
          <w:b w:val="false"/>
          <w:i w:val="false"/>
          <w:color w:val="000000"/>
          <w:sz w:val="22"/>
        </w:rPr>
        <w:t>5G题用并查集构建最小生成树</w:t>
      </w:r>
    </w:p>
    <w:bookmarkEnd w:id="111"/>
    <w:bookmarkStart w:name="u89a401be" w:id="112"/>
    <w:bookmarkEnd w:id="112"/>
    <w:bookmarkStart w:name="GKzaL" w:id="113"/>
    <w:p>
      <w:pPr>
        <w:pStyle w:val="Heading5"/>
        <w:spacing w:after="50" w:line="360" w:lineRule="auto" w:beforeLines="100"/>
        <w:ind w:left="0"/>
        <w:jc w:val="left"/>
      </w:pPr>
      <w:r>
        <w:rPr>
          <w:rFonts w:ascii="宋体" w:hAnsi="Times New Roman" w:eastAsia="宋体"/>
        </w:rPr>
        <w:t>数学知识</w:t>
      </w:r>
    </w:p>
    <w:bookmarkEnd w:id="113"/>
    <w:bookmarkStart w:name="u0f08aeb5" w:id="114"/>
    <w:p>
      <w:pPr>
        <w:spacing w:after="50" w:line="360" w:lineRule="auto" w:beforeLines="100"/>
        <w:ind w:left="0"/>
        <w:jc w:val="left"/>
      </w:pPr>
      <w:r>
        <w:rPr>
          <w:rFonts w:ascii="宋体" w:hAnsi="Times New Roman" w:eastAsia="宋体"/>
          <w:b w:val="false"/>
          <w:i w:val="false"/>
          <w:color w:val="000000"/>
          <w:sz w:val="24"/>
        </w:rPr>
        <w:t>判断两个数是否互质 辗转相除法 互质指最大公约数等于1的两个自然数。</w:t>
      </w:r>
    </w:p>
    <w:bookmarkEnd w:id="114"/>
    <w:bookmarkStart w:name="uc8bdfd86" w:id="115"/>
    <w:p>
      <w:pPr>
        <w:spacing w:after="50" w:line="360" w:lineRule="auto" w:beforeLines="100"/>
        <w:ind w:left="0"/>
        <w:jc w:val="left"/>
      </w:pPr>
      <w:r>
        <w:rPr>
          <w:rFonts w:ascii="宋体" w:hAnsi="Times New Roman" w:eastAsia="宋体"/>
          <w:b w:val="false"/>
          <w:i w:val="false"/>
          <w:color w:val="000000"/>
          <w:sz w:val="24"/>
        </w:rPr>
        <w:t>求两个数的最大公约数 辗转相除</w:t>
      </w:r>
    </w:p>
    <w:bookmarkEnd w:id="115"/>
    <w:bookmarkStart w:name="u75f487a7" w:id="116"/>
    <w:p>
      <w:pPr>
        <w:spacing w:after="50" w:line="360" w:lineRule="auto" w:beforeLines="100"/>
        <w:ind w:left="0"/>
        <w:jc w:val="left"/>
      </w:pPr>
      <w:r>
        <w:rPr>
          <w:rFonts w:ascii="宋体" w:hAnsi="Times New Roman" w:eastAsia="宋体"/>
          <w:b w:val="false"/>
          <w:i w:val="false"/>
          <w:color w:val="000000"/>
          <w:sz w:val="24"/>
        </w:rPr>
        <w:t>判断一个数n是否是素数 非2的偶数都不是素数 之后就是除3 除5 一直除到sqrt(n)即可</w:t>
      </w:r>
    </w:p>
    <w:bookmarkEnd w:id="116"/>
    <w:bookmarkStart w:name="cWPM6" w:id="117"/>
    <w:p>
      <w:pPr>
        <w:pStyle w:val="Heading4"/>
        <w:spacing w:after="50" w:line="360" w:lineRule="auto" w:beforeLines="100"/>
        <w:ind w:left="0"/>
        <w:jc w:val="left"/>
      </w:pPr>
      <w:r>
        <w:rPr>
          <w:rFonts w:ascii="宋体" w:hAnsi="Times New Roman" w:eastAsia="宋体"/>
        </w:rPr>
        <w:t>二叉树相关</w:t>
      </w:r>
    </w:p>
    <w:bookmarkEnd w:id="117"/>
    <w:bookmarkStart w:name="ua027d998" w:id="118"/>
    <w:p>
      <w:pPr>
        <w:spacing w:after="50" w:line="360" w:lineRule="auto" w:beforeLines="100"/>
        <w:ind w:left="0"/>
        <w:jc w:val="left"/>
      </w:pPr>
      <w:r>
        <w:rPr>
          <w:rFonts w:ascii="宋体" w:hAnsi="Times New Roman" w:eastAsia="宋体"/>
          <w:b w:val="false"/>
          <w:i w:val="false"/>
          <w:color w:val="000000"/>
          <w:sz w:val="24"/>
        </w:rPr>
        <w:t>二叉搜索树的中序遍历序列是有序的</w:t>
      </w:r>
    </w:p>
    <w:bookmarkEnd w:id="118"/>
    <w:bookmarkStart w:name="u7037af61" w:id="119"/>
    <w:p>
      <w:pPr>
        <w:spacing w:after="50" w:line="360" w:lineRule="auto" w:beforeLines="100"/>
        <w:ind w:left="0"/>
        <w:jc w:val="left"/>
      </w:pPr>
      <w:r>
        <w:rPr>
          <w:rFonts w:ascii="宋体" w:hAnsi="Times New Roman" w:eastAsia="宋体"/>
          <w:b w:val="false"/>
          <w:i w:val="false"/>
          <w:color w:val="000000"/>
          <w:sz w:val="22"/>
        </w:rPr>
        <w:t>二叉树的节点时 不一定每次入队出队都是一个节点 也可能入队出队两个节点 而且入队的顺序不一定需要就是每一排从前往后 完全可以根据具体的场景选择入队哪个元素</w:t>
      </w:r>
    </w:p>
    <w:bookmarkEnd w:id="119"/>
    <w:bookmarkStart w:name="u30bf95e5" w:id="120"/>
    <w:p>
      <w:pPr>
        <w:spacing w:after="50" w:line="360" w:lineRule="auto" w:beforeLines="100"/>
        <w:ind w:left="0"/>
        <w:jc w:val="left"/>
      </w:pPr>
      <w:r>
        <w:rPr>
          <w:rFonts w:ascii="宋体" w:hAnsi="Times New Roman" w:eastAsia="宋体"/>
          <w:b w:val="false"/>
          <w:i w:val="false"/>
          <w:color w:val="000000"/>
          <w:sz w:val="22"/>
        </w:rPr>
        <w:t>比如迭代判断二叉树是否是对称二叉树 这里用队列就是每次出队两个节点n1 n2 然后将n1.left和n2.right入队 再是n1.right和n2.left入队</w:t>
      </w:r>
    </w:p>
    <w:bookmarkEnd w:id="120"/>
    <w:bookmarkStart w:name="ufee833d2" w:id="121"/>
    <w:p>
      <w:pPr>
        <w:spacing w:after="50" w:line="360" w:lineRule="auto" w:beforeLines="100"/>
        <w:ind w:left="0"/>
        <w:jc w:val="left"/>
      </w:pPr>
      <w:r>
        <w:rPr>
          <w:rFonts w:ascii="宋体" w:hAnsi="Times New Roman" w:eastAsia="宋体"/>
          <w:b w:val="false"/>
          <w:i w:val="false"/>
          <w:color w:val="000000"/>
          <w:sz w:val="22"/>
        </w:rPr>
        <w:t>二叉树相关的题大多都可以用递归来解决 尤其是需要dfs遍历的 多思考用递归解决</w:t>
      </w:r>
    </w:p>
    <w:bookmarkEnd w:id="121"/>
    <w:bookmarkStart w:name="u9ac4322c" w:id="122"/>
    <w:p>
      <w:pPr>
        <w:spacing w:after="50" w:line="360" w:lineRule="auto" w:beforeLines="100"/>
        <w:ind w:left="0"/>
        <w:jc w:val="left"/>
      </w:pPr>
      <w:r>
        <w:rPr>
          <w:rFonts w:ascii="宋体" w:hAnsi="Times New Roman" w:eastAsia="宋体"/>
          <w:b w:val="false"/>
          <w:i w:val="false"/>
          <w:color w:val="000000"/>
          <w:sz w:val="22"/>
        </w:rPr>
        <w:t xml:space="preserve">用dfs遍历所有路径寻找答案的代码 通常如果dfs方法的入参是stringbuilder或list 在dfs方法里递归调用dfs方法结束之后都要remove sb list里的元素 如果想要避免这种写法的话 可以dfs方法的入参改为string 在dfs方法里新建stringbuilder处理增加数据 之后递归调用的时候传递sb.toString() 对于dfs方法的入参是list的 可以在dfs方法里通过list&lt;&gt; sublist=new Arraylist(list)新建一个sublist 递归调用的时候传递的就是这个sublist 这样就能防止递归的时候分支污染 </w:t>
      </w:r>
    </w:p>
    <w:bookmarkEnd w:id="122"/>
    <w:bookmarkStart w:name="u34fc005a" w:id="123"/>
    <w:p>
      <w:pPr>
        <w:spacing w:after="50" w:line="360" w:lineRule="auto" w:beforeLines="100"/>
        <w:ind w:left="0"/>
        <w:jc w:val="left"/>
      </w:pPr>
      <w:r>
        <w:rPr>
          <w:rFonts w:ascii="宋体" w:hAnsi="Times New Roman" w:eastAsia="宋体"/>
          <w:b w:val="false"/>
          <w:i w:val="false"/>
          <w:color w:val="000000"/>
          <w:sz w:val="22"/>
        </w:rPr>
        <w:t>还可以像treepaths方法那样 直接将递归方法设为有返回值类型的 这样就不用传递中间结果</w:t>
      </w:r>
    </w:p>
    <w:bookmarkEnd w:id="123"/>
    <w:bookmarkStart w:name="u518623bf" w:id="124"/>
    <w:p>
      <w:pPr>
        <w:spacing w:after="50" w:line="360" w:lineRule="auto" w:beforeLines="100"/>
        <w:ind w:left="0"/>
        <w:jc w:val="left"/>
      </w:pPr>
      <w:bookmarkStart w:name="TJnpL" w:id="125"/>
      <w:r>
        <w:rPr>
          <w:rFonts w:eastAsia="宋体" w:ascii="宋体"/>
        </w:rPr>
        <w:drawing>
          <wp:inline distT="0" distB="0" distL="0" distR="0">
            <wp:extent cx="1710267" cy="8974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710267" cy="897472"/>
                    </a:xfrm>
                    <a:prstGeom prst="rect">
                      <a:avLst/>
                    </a:prstGeom>
                  </pic:spPr>
                </pic:pic>
              </a:graphicData>
            </a:graphic>
          </wp:inline>
        </w:drawing>
      </w:r>
      <w:bookmarkEnd w:id="125"/>
    </w:p>
    <w:bookmarkEnd w:id="124"/>
    <w:bookmarkStart w:name="u8ec6370f" w:id="126"/>
    <w:p>
      <w:pPr>
        <w:spacing w:after="50" w:line="360" w:lineRule="auto" w:beforeLines="100"/>
        <w:ind w:left="0"/>
        <w:jc w:val="left"/>
      </w:pPr>
      <w:bookmarkStart w:name="u9db8155c" w:id="127"/>
      <w:r>
        <w:rPr>
          <w:rFonts w:eastAsia="宋体" w:ascii="宋体"/>
        </w:rPr>
        <w:drawing>
          <wp:inline distT="0" distB="0" distL="0" distR="0">
            <wp:extent cx="4809067" cy="253434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4809067" cy="2534343"/>
                    </a:xfrm>
                    <a:prstGeom prst="rect">
                      <a:avLst/>
                    </a:prstGeom>
                  </pic:spPr>
                </pic:pic>
              </a:graphicData>
            </a:graphic>
          </wp:inline>
        </w:drawing>
      </w:r>
      <w:bookmarkEnd w:id="127"/>
    </w:p>
    <w:bookmarkEnd w:id="126"/>
    <w:bookmarkStart w:name="uf6020d39" w:id="128"/>
    <w:p>
      <w:pPr>
        <w:spacing w:after="50" w:line="360" w:lineRule="auto" w:beforeLines="100"/>
        <w:ind w:left="0"/>
        <w:jc w:val="left"/>
      </w:pPr>
      <w:bookmarkStart w:name="I2O2N" w:id="129"/>
      <w:r>
        <w:rPr>
          <w:rFonts w:eastAsia="宋体" w:ascii="宋体"/>
        </w:rPr>
        <w:drawing>
          <wp:inline distT="0" distB="0" distL="0" distR="0">
            <wp:extent cx="4318000" cy="33680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4318000" cy="3368040"/>
                    </a:xfrm>
                    <a:prstGeom prst="rect">
                      <a:avLst/>
                    </a:prstGeom>
                  </pic:spPr>
                </pic:pic>
              </a:graphicData>
            </a:graphic>
          </wp:inline>
        </w:drawing>
      </w:r>
      <w:bookmarkEnd w:id="129"/>
    </w:p>
    <w:bookmarkEnd w:id="128"/>
    <w:bookmarkStart w:name="uce72f980" w:id="130"/>
    <w:p>
      <w:pPr>
        <w:spacing w:after="50" w:line="360" w:lineRule="auto" w:beforeLines="100"/>
        <w:ind w:left="0"/>
        <w:jc w:val="left"/>
      </w:pPr>
      <w:bookmarkStart w:name="NGpkf" w:id="131"/>
      <w:r>
        <w:rPr>
          <w:rFonts w:eastAsia="宋体" w:ascii="宋体"/>
        </w:rPr>
        <w:drawing>
          <wp:inline distT="0" distB="0" distL="0" distR="0">
            <wp:extent cx="1964267" cy="11408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1964267" cy="1140828"/>
                    </a:xfrm>
                    <a:prstGeom prst="rect">
                      <a:avLst/>
                    </a:prstGeom>
                  </pic:spPr>
                </pic:pic>
              </a:graphicData>
            </a:graphic>
          </wp:inline>
        </w:drawing>
      </w:r>
      <w:bookmarkEnd w:id="131"/>
      <w:bookmarkStart w:name="udb640f3d" w:id="132"/>
      <w:r>
        <w:rPr>
          <w:rFonts w:eastAsia="宋体" w:ascii="宋体"/>
        </w:rPr>
        <w:drawing>
          <wp:inline distT="0" distB="0" distL="0" distR="0">
            <wp:extent cx="4402667" cy="26323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402667" cy="2632396"/>
                    </a:xfrm>
                    <a:prstGeom prst="rect">
                      <a:avLst/>
                    </a:prstGeom>
                  </pic:spPr>
                </pic:pic>
              </a:graphicData>
            </a:graphic>
          </wp:inline>
        </w:drawing>
      </w:r>
      <w:bookmarkEnd w:id="132"/>
      <w:bookmarkStart w:name="uc70203be" w:id="133"/>
      <w:r>
        <w:rPr>
          <w:rFonts w:eastAsia="宋体" w:ascii="宋体"/>
        </w:rPr>
        <w:drawing>
          <wp:inline distT="0" distB="0" distL="0" distR="0">
            <wp:extent cx="3623733" cy="349693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3623733" cy="3496932"/>
                    </a:xfrm>
                    <a:prstGeom prst="rect">
                      <a:avLst/>
                    </a:prstGeom>
                  </pic:spPr>
                </pic:pic>
              </a:graphicData>
            </a:graphic>
          </wp:inline>
        </w:drawing>
      </w:r>
      <w:bookmarkEnd w:id="133"/>
    </w:p>
    <w:bookmarkEnd w:id="130"/>
    <w:bookmarkStart w:name="muuQ4" w:id="134"/>
    <w:p>
      <w:pPr>
        <w:pStyle w:val="Heading4"/>
        <w:spacing w:after="50" w:line="360" w:lineRule="auto" w:beforeLines="100"/>
        <w:ind w:left="0"/>
        <w:jc w:val="left"/>
      </w:pPr>
      <w:r>
        <w:rPr>
          <w:rFonts w:ascii="宋体" w:hAnsi="Times New Roman" w:eastAsia="宋体"/>
        </w:rPr>
        <w:t>链表</w:t>
      </w:r>
    </w:p>
    <w:bookmarkEnd w:id="134"/>
    <w:bookmarkStart w:name="u52b88156" w:id="135"/>
    <w:p>
      <w:pPr>
        <w:spacing w:after="50" w:line="360" w:lineRule="auto" w:beforeLines="100"/>
        <w:ind w:left="0"/>
        <w:jc w:val="left"/>
      </w:pPr>
      <w:r>
        <w:rPr>
          <w:rFonts w:ascii="宋体" w:hAnsi="Times New Roman" w:eastAsia="宋体"/>
          <w:b w:val="false"/>
          <w:i w:val="false"/>
          <w:color w:val="262626"/>
          <w:sz w:val="22"/>
          <w:shd w:fill="f0f0f0"/>
        </w:rPr>
        <w:t xml:space="preserve"> 链表解题经典三板斧</w:t>
      </w:r>
      <w:r>
        <w:rPr>
          <w:rFonts w:ascii="宋体" w:hAnsi="Times New Roman" w:eastAsia="宋体"/>
          <w:b/>
          <w:i w:val="false"/>
          <w:color w:val="262626"/>
          <w:sz w:val="22"/>
          <w:shd w:fill="f0f0f0"/>
        </w:rPr>
        <w:t>，哑巴节点（删除链表中值为val的所有节点），栈，快慢指针（删除链表中倒数第n个节点 判断链表是否有环）。</w:t>
      </w:r>
    </w:p>
    <w:bookmarkEnd w:id="135"/>
    <w:bookmarkStart w:name="ud8745256" w:id="136"/>
    <w:p>
      <w:pPr>
        <w:spacing w:after="50" w:line="360" w:lineRule="auto" w:beforeLines="100"/>
        <w:ind w:left="0"/>
        <w:jc w:val="left"/>
      </w:pPr>
      <w:r>
        <w:rPr>
          <w:rFonts w:ascii="宋体" w:hAnsi="Times New Roman" w:eastAsia="宋体"/>
          <w:b w:val="false"/>
          <w:i w:val="false"/>
          <w:color w:val="000000"/>
          <w:sz w:val="22"/>
        </w:rPr>
        <w:t>链表的题如果要改变原链表里节点的顺序生成新链表 细节较多 麻烦就麻烦在先要一段一段截断原本的链表 后续一点点生成的子链表又要不断地连起来 要记录的节点就很多</w:t>
      </w:r>
    </w:p>
    <w:bookmarkEnd w:id="136"/>
    <w:bookmarkStart w:name="u95d40cc1" w:id="137"/>
    <w:p>
      <w:pPr>
        <w:spacing w:after="50" w:line="360" w:lineRule="auto" w:beforeLines="100"/>
        <w:ind w:left="0"/>
        <w:jc w:val="left"/>
      </w:pPr>
      <w:r>
        <w:rPr>
          <w:rFonts w:ascii="宋体" w:hAnsi="Times New Roman" w:eastAsia="宋体"/>
          <w:b w:val="false"/>
          <w:i w:val="false"/>
          <w:color w:val="000000"/>
          <w:sz w:val="22"/>
        </w:rPr>
        <w:t>链表反转也可以用递归的写法</w:t>
      </w:r>
    </w:p>
    <w:bookmarkEnd w:id="137"/>
    <w:bookmarkStart w:name="ue7178fc1" w:id="138"/>
    <w:p>
      <w:pPr>
        <w:spacing w:after="50" w:line="360" w:lineRule="auto" w:beforeLines="100"/>
        <w:ind w:left="0"/>
        <w:jc w:val="left"/>
      </w:pPr>
      <w:r>
        <w:rPr>
          <w:rFonts w:ascii="宋体" w:hAnsi="Times New Roman" w:eastAsia="宋体"/>
          <w:b w:val="false"/>
          <w:i w:val="false"/>
          <w:color w:val="000000"/>
          <w:sz w:val="22"/>
        </w:rPr>
        <w:t>1个链表判断是否有环 可以用快慢指针或hashset 2个链表判断是否有相交可以用hashset或者指针遍历到达末尾就指向对方</w:t>
      </w:r>
    </w:p>
    <w:bookmarkEnd w:id="138"/>
    <w:bookmarkStart w:name="u1f2bc9af" w:id="139"/>
    <w:p>
      <w:pPr>
        <w:spacing w:after="50" w:line="360" w:lineRule="auto" w:beforeLines="100"/>
        <w:ind w:left="0"/>
        <w:jc w:val="left"/>
      </w:pPr>
      <w:bookmarkStart w:name="u6e96fd80" w:id="140"/>
      <w:r>
        <w:rPr>
          <w:rFonts w:eastAsia="宋体" w:ascii="宋体"/>
        </w:rPr>
        <w:drawing>
          <wp:inline distT="0" distB="0" distL="0" distR="0">
            <wp:extent cx="5842000" cy="18575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7128934" cy="2266704"/>
                    </a:xfrm>
                    <a:prstGeom prst="rect">
                      <a:avLst/>
                    </a:prstGeom>
                  </pic:spPr>
                </pic:pic>
              </a:graphicData>
            </a:graphic>
          </wp:inline>
        </w:drawing>
      </w:r>
      <w:bookmarkEnd w:id="140"/>
    </w:p>
    <w:bookmarkEnd w:id="139"/>
    <w:bookmarkStart w:name="udfd8bca2" w:id="141"/>
    <w:p>
      <w:pPr>
        <w:spacing w:after="50" w:line="360" w:lineRule="auto" w:beforeLines="100"/>
        <w:ind w:left="0"/>
        <w:jc w:val="left"/>
      </w:pPr>
      <w:r>
        <w:rPr>
          <w:rFonts w:ascii="宋体" w:hAnsi="Times New Roman" w:eastAsia="宋体"/>
          <w:b w:val="false"/>
          <w:i w:val="false"/>
          <w:color w:val="000000"/>
          <w:sz w:val="22"/>
        </w:rPr>
        <w:t>找环形链表开始入环的第一个节点 此题fast slow同时指向head 快慢指针相遇时快慢指针分别走了2n和n个环的周长</w:t>
      </w:r>
    </w:p>
    <w:bookmarkEnd w:id="141"/>
    <w:bookmarkStart w:name="u00352307" w:id="142"/>
    <w:p>
      <w:pPr>
        <w:spacing w:after="50" w:line="360" w:lineRule="auto" w:beforeLines="100"/>
        <w:ind w:left="0"/>
        <w:jc w:val="left"/>
      </w:pPr>
      <w:bookmarkStart w:name="ubfe9803e" w:id="143"/>
      <w:r>
        <w:rPr>
          <w:rFonts w:eastAsia="宋体" w:ascii="宋体"/>
        </w:rPr>
        <w:drawing>
          <wp:inline distT="0" distB="0" distL="0" distR="0">
            <wp:extent cx="5841999" cy="39022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8009466" cy="5350012"/>
                    </a:xfrm>
                    <a:prstGeom prst="rect">
                      <a:avLst/>
                    </a:prstGeom>
                  </pic:spPr>
                </pic:pic>
              </a:graphicData>
            </a:graphic>
          </wp:inline>
        </w:drawing>
      </w:r>
      <w:bookmarkEnd w:id="143"/>
    </w:p>
    <w:bookmarkEnd w:id="142"/>
    <w:bookmarkStart w:name="woldE" w:id="144"/>
    <w:p>
      <w:pPr>
        <w:pStyle w:val="Heading4"/>
        <w:spacing w:after="50" w:line="360" w:lineRule="auto" w:beforeLines="100"/>
        <w:ind w:left="0"/>
        <w:jc w:val="left"/>
      </w:pPr>
      <w:r>
        <w:rPr>
          <w:rFonts w:ascii="宋体" w:hAnsi="Times New Roman" w:eastAsia="宋体"/>
        </w:rPr>
        <w:t>栈队列优先队列</w:t>
      </w:r>
    </w:p>
    <w:bookmarkEnd w:id="144"/>
    <w:bookmarkStart w:name="u28cfeac3" w:id="145"/>
    <w:p>
      <w:pPr>
        <w:spacing w:after="50" w:line="360" w:lineRule="auto" w:beforeLines="100"/>
        <w:ind w:left="0"/>
        <w:jc w:val="left"/>
      </w:pPr>
      <w:r>
        <w:rPr>
          <w:rFonts w:ascii="宋体" w:hAnsi="Times New Roman" w:eastAsia="宋体"/>
          <w:b w:val="false"/>
          <w:i w:val="false"/>
          <w:color w:val="000000"/>
          <w:sz w:val="24"/>
        </w:rPr>
        <w:t xml:space="preserve">java中Stack就是类 可以直接new Stack对象 Queue是接口 </w:t>
      </w:r>
      <w:r>
        <w:rPr>
          <w:rFonts w:ascii="宋体" w:hAnsi="Times New Roman" w:eastAsia="宋体"/>
          <w:b w:val="false"/>
          <w:i w:val="false"/>
          <w:color w:val="000000"/>
          <w:sz w:val="22"/>
        </w:rPr>
        <w:t>LinkedList虽然可以用作栈 但不能用stack引用变量指向LinkedList对象 因为LinkedList没有继承Stack类 只实现了list deque接口</w:t>
      </w:r>
    </w:p>
    <w:bookmarkEnd w:id="145"/>
    <w:bookmarkStart w:name="u54343839" w:id="146"/>
    <w:p>
      <w:pPr>
        <w:spacing w:after="50" w:line="360" w:lineRule="auto" w:beforeLines="100"/>
        <w:ind w:left="0"/>
        <w:jc w:val="left"/>
      </w:pPr>
      <w:r>
        <w:rPr>
          <w:rFonts w:ascii="宋体" w:hAnsi="Times New Roman" w:eastAsia="宋体"/>
          <w:b w:val="false"/>
          <w:i w:val="false"/>
          <w:color w:val="000000"/>
          <w:sz w:val="24"/>
        </w:rPr>
        <w:t>所以可以用queue或dequeb变量引用指向LinkedList对象 queue和deque都是接口 linkedlist实现了deque接口</w:t>
      </w:r>
    </w:p>
    <w:bookmarkEnd w:id="146"/>
    <w:bookmarkStart w:name="u4a964adf" w:id="147"/>
    <w:p>
      <w:pPr>
        <w:spacing w:after="50" w:line="360" w:lineRule="auto" w:beforeLines="100"/>
        <w:ind w:left="0"/>
        <w:jc w:val="left"/>
      </w:pPr>
      <w:r>
        <w:rPr>
          <w:rFonts w:ascii="宋体" w:hAnsi="Times New Roman" w:eastAsia="宋体"/>
          <w:b w:val="false"/>
          <w:i w:val="false"/>
          <w:color w:val="000000"/>
          <w:sz w:val="22"/>
        </w:rPr>
        <w:t>使用优先队列的例子 ：一个包含有序链表的数组 将所有链表合并成一个升序链表 优先队列中存储的是所有链表的头结点ListNode</w:t>
      </w:r>
    </w:p>
    <w:bookmarkEnd w:id="147"/>
    <w:bookmarkStart w:name="EYxmn" w:id="148"/>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PriorityQueue&lt;ListNode&gt; queue1 = new PriorityQueue&lt;ListNode&gt;((e1,e2)-&gt;(e1.val-e2.val));</w:t>
        <w:br/>
      </w:r>
    </w:p>
    <w:bookmarkEnd w:id="148"/>
    <w:bookmarkStart w:name="DHaY2" w:id="149"/>
    <w:p>
      <w:pPr>
        <w:pStyle w:val="Heading4"/>
        <w:spacing w:after="50" w:line="360" w:lineRule="auto" w:beforeLines="100"/>
        <w:ind w:left="0"/>
        <w:jc w:val="left"/>
      </w:pPr>
      <w:r>
        <w:rPr>
          <w:rFonts w:ascii="宋体" w:hAnsi="Times New Roman" w:eastAsia="宋体"/>
        </w:rPr>
        <w:t>双指针 滑动窗口</w:t>
      </w:r>
    </w:p>
    <w:bookmarkEnd w:id="149"/>
    <w:bookmarkStart w:name="u5aeb65f0" w:id="150"/>
    <w:p>
      <w:pPr>
        <w:spacing w:after="50" w:line="360" w:lineRule="auto" w:beforeLines="100"/>
        <w:ind w:left="0"/>
        <w:jc w:val="left"/>
      </w:pPr>
      <w:r>
        <w:rPr>
          <w:rFonts w:ascii="宋体" w:hAnsi="Times New Roman" w:eastAsia="宋体"/>
          <w:b w:val="false"/>
          <w:i w:val="false"/>
          <w:color w:val="000000"/>
          <w:sz w:val="22"/>
        </w:rPr>
        <w:t xml:space="preserve">求三数之和 </w:t>
      </w:r>
      <w:r>
        <w:rPr>
          <w:rFonts w:ascii="宋体" w:hAnsi="Times New Roman" w:eastAsia="宋体"/>
          <w:b w:val="false"/>
          <w:i w:val="false"/>
          <w:color w:val="000000"/>
          <w:sz w:val="22"/>
          <w:shd w:fill="fbde28"/>
        </w:rPr>
        <w:t>先排序</w:t>
      </w:r>
      <w:r>
        <w:rPr>
          <w:rFonts w:ascii="宋体" w:hAnsi="Times New Roman" w:eastAsia="宋体"/>
          <w:b w:val="false"/>
          <w:i w:val="false"/>
          <w:color w:val="000000"/>
          <w:sz w:val="22"/>
        </w:rPr>
        <w:t xml:space="preserve"> 然后使用一层循环里面用双指针 具体就是单循环枚举第一个数 里面用</w:t>
      </w:r>
      <w:r>
        <w:rPr>
          <w:rFonts w:ascii="宋体" w:hAnsi="Times New Roman" w:eastAsia="宋体"/>
          <w:b w:val="false"/>
          <w:i w:val="false"/>
          <w:color w:val="080808"/>
          <w:sz w:val="22"/>
          <w:shd w:fill="ffffff"/>
        </w:rPr>
        <w:t>双指针枚举第二个数和第三个数</w:t>
      </w:r>
    </w:p>
    <w:bookmarkEnd w:id="150"/>
    <w:bookmarkStart w:name="u87fca923" w:id="151"/>
    <w:p>
      <w:pPr>
        <w:spacing w:after="50" w:line="360" w:lineRule="auto" w:beforeLines="100"/>
        <w:ind w:left="0"/>
        <w:jc w:val="left"/>
      </w:pPr>
      <w:r>
        <w:rPr>
          <w:rFonts w:ascii="宋体" w:hAnsi="Times New Roman" w:eastAsia="宋体"/>
          <w:b w:val="false"/>
          <w:i w:val="false"/>
          <w:color w:val="080808"/>
          <w:sz w:val="22"/>
          <w:shd w:fill="ffffff"/>
        </w:rPr>
        <w:t>求四数之和 先排序 然后使用二层循环里面用双指针 具体就是外循环枚举第一个数 内循环枚举第二个数 里面用双指针枚举第三个数和第四个数</w:t>
      </w:r>
    </w:p>
    <w:bookmarkEnd w:id="151"/>
    <w:bookmarkStart w:name="u289f98f9" w:id="152"/>
    <w:p>
      <w:pPr>
        <w:spacing w:after="50" w:line="360" w:lineRule="auto" w:beforeLines="100"/>
        <w:ind w:left="0"/>
        <w:jc w:val="left"/>
      </w:pPr>
      <w:r>
        <w:rPr>
          <w:rFonts w:ascii="宋体" w:hAnsi="Times New Roman" w:eastAsia="宋体"/>
          <w:b w:val="false"/>
          <w:i w:val="false"/>
          <w:color w:val="080808"/>
          <w:sz w:val="22"/>
          <w:shd w:fill="ffffff"/>
        </w:rPr>
        <w:t>求两数之和的题是返回数在数组中的下标（是唯一的解） 上面的三数四数的题是找到所有三元组 四元组 所以可以排序 两数之和 不能排序排序就会打乱了</w:t>
      </w:r>
    </w:p>
    <w:bookmarkEnd w:id="152"/>
    <w:bookmarkStart w:name="ud6bb92b4" w:id="153"/>
    <w:p>
      <w:pPr>
        <w:spacing w:after="50" w:line="360" w:lineRule="auto" w:beforeLines="100"/>
        <w:ind w:left="0"/>
        <w:jc w:val="left"/>
      </w:pPr>
      <w:r>
        <w:rPr>
          <w:rFonts w:ascii="宋体" w:hAnsi="Times New Roman" w:eastAsia="宋体"/>
          <w:b w:val="false"/>
          <w:i w:val="false"/>
          <w:color w:val="080808"/>
          <w:sz w:val="22"/>
          <w:shd w:fill="ffffff"/>
        </w:rPr>
        <w:t>两数之和的题用hashmap 创建一个哈希表，从前往后遍历 对遍历到的每一个 x，我们首先查询哈希表中是否存在 target - x，存在就直接return答案 不存在就将 x 插入到哈希表中，即可保证不会让 x 和自己匹配。</w:t>
      </w:r>
    </w:p>
    <w:bookmarkEnd w:id="153"/>
    <w:bookmarkStart w:name="u8af83e6c" w:id="154"/>
    <w:p>
      <w:pPr>
        <w:spacing w:after="50" w:line="360" w:lineRule="auto" w:beforeLines="100"/>
        <w:ind w:left="0"/>
        <w:jc w:val="left"/>
      </w:pPr>
      <w:r>
        <w:rPr>
          <w:rFonts w:ascii="宋体" w:hAnsi="Times New Roman" w:eastAsia="宋体"/>
          <w:b w:val="false"/>
          <w:i w:val="false"/>
          <w:color w:val="080808"/>
          <w:sz w:val="22"/>
          <w:shd w:fill="ffffff"/>
        </w:rPr>
        <w:t>两数之和为target还有一个题 数组是有序的 所以可以用对撞指针来解</w:t>
      </w:r>
    </w:p>
    <w:bookmarkEnd w:id="154"/>
    <w:bookmarkStart w:name="J1yXh" w:id="155"/>
    <w:p>
      <w:pPr>
        <w:pStyle w:val="Heading4"/>
        <w:spacing w:after="50" w:line="360" w:lineRule="auto" w:beforeLines="100"/>
        <w:ind w:left="0"/>
        <w:jc w:val="left"/>
      </w:pPr>
      <w:r>
        <w:rPr>
          <w:rFonts w:ascii="宋体" w:hAnsi="Times New Roman" w:eastAsia="宋体"/>
          <w:color w:val="080808"/>
          <w:shd w:fill="ffffff"/>
        </w:rPr>
        <w:t>二分查找</w:t>
      </w:r>
    </w:p>
    <w:bookmarkEnd w:id="155"/>
    <w:bookmarkStart w:name="ucab2c4af" w:id="156"/>
    <w:p>
      <w:pPr>
        <w:spacing w:after="50" w:line="360" w:lineRule="auto" w:beforeLines="100"/>
        <w:ind w:left="0"/>
        <w:jc w:val="left"/>
      </w:pPr>
      <w:r>
        <w:rPr>
          <w:rFonts w:ascii="宋体" w:hAnsi="Times New Roman" w:eastAsia="宋体"/>
          <w:b w:val="false"/>
          <w:i w:val="false"/>
          <w:color w:val="000000"/>
          <w:sz w:val="22"/>
        </w:rPr>
        <w:t>二分查找l=0 r=nums.length-1在[l..r]中寻找满足条件的情况 有可能是在循环里出现某个情况时就得到答案了 也有可能是跳出循环时的情况是答案</w:t>
      </w:r>
    </w:p>
    <w:bookmarkEnd w:id="156"/>
    <w:bookmarkStart w:name="u9bf46b6f" w:id="157"/>
    <w:p>
      <w:pPr>
        <w:spacing w:after="50" w:line="360" w:lineRule="auto" w:beforeLines="100"/>
        <w:ind w:left="0"/>
        <w:jc w:val="left"/>
      </w:pPr>
      <w:r>
        <w:rPr>
          <w:rFonts w:ascii="宋体" w:hAnsi="Times New Roman" w:eastAsia="宋体"/>
          <w:b w:val="false"/>
          <w:i w:val="false"/>
          <w:color w:val="000000"/>
          <w:sz w:val="22"/>
        </w:rPr>
        <w:t><![CDATA[l=0 r=nums.length-1之后大部分情况下是while(l<=r) 也有的时候是while(l<r) 但是情况都不复杂 while(l<=r)只是比while(l<r) 多循环了一次罢了 即当只剩一个数时while(l<=r)还会进入循环再继续一次 而while(l<r)就会直接跳出循环了 比如寻找有序数组里target的位置时 当缩小范围到只剩一个数时 还是要判断这个数到底是不是target 因为target可能根本在数组中就是不存在的 而寻找旋转排序数组中的最小值用到的就是while(l<r) 因为最小值一定是存在的 所以只需要当缩小范围到只剩一个数时就可以直接返回了]]></w:t>
      </w:r>
    </w:p>
    <w:bookmarkEnd w:id="157"/>
    <w:bookmarkStart w:name="u8b2a18cb" w:id="158"/>
    <w:bookmarkEnd w:id="158"/>
    <w:bookmarkStart w:name="u41b679d4" w:id="159"/>
    <w:p>
      <w:pPr>
        <w:spacing w:after="50" w:line="360" w:lineRule="auto" w:beforeLines="100"/>
        <w:ind w:left="0"/>
        <w:jc w:val="left"/>
      </w:pPr>
      <w:r>
        <w:rPr>
          <w:rFonts w:ascii="宋体" w:hAnsi="Times New Roman" w:eastAsia="宋体"/>
          <w:b w:val="false"/>
          <w:i w:val="false"/>
          <w:color w:val="080808"/>
          <w:sz w:val="22"/>
          <w:shd w:fill="ffffff"/>
        </w:rPr>
        <w:t>给定一个排序数组和一个目标值，在数组中找到目标值，并返回其索引。如果目标值不存在于数组中，返回它将会被按顺序插入的位置。</w:t>
      </w:r>
    </w:p>
    <w:bookmarkEnd w:id="159"/>
    <w:bookmarkStart w:name="uffb86964" w:id="160"/>
    <w:p>
      <w:pPr>
        <w:spacing w:after="50" w:line="360" w:lineRule="auto" w:beforeLines="100"/>
        <w:ind w:left="0"/>
        <w:jc w:val="left"/>
      </w:pPr>
      <w:r>
        <w:rPr>
          <w:rFonts w:ascii="宋体" w:hAnsi="Times New Roman" w:eastAsia="宋体"/>
          <w:b w:val="false"/>
          <w:i w:val="false"/>
          <w:color w:val="080808"/>
          <w:sz w:val="22"/>
          <w:shd w:fill="ffffff"/>
        </w:rPr>
        <w:t>* 请必须使用时间复杂度为 O(log n) 的算法。 nums 为无重复元素的升序排列数组</w:t>
      </w:r>
    </w:p>
    <w:bookmarkEnd w:id="160"/>
    <w:bookmarkStart w:name="ud8182863" w:id="161"/>
    <w:p>
      <w:pPr>
        <w:spacing w:after="50" w:line="360" w:lineRule="auto" w:beforeLines="100"/>
        <w:ind w:left="0"/>
        <w:jc w:val="left"/>
      </w:pPr>
      <w:bookmarkStart w:name="u6c7fc062" w:id="162"/>
      <w:r>
        <w:rPr>
          <w:rFonts w:eastAsia="宋体" w:ascii="宋体"/>
        </w:rPr>
        <w:drawing>
          <wp:inline distT="0" distB="0" distL="0" distR="0">
            <wp:extent cx="5841999" cy="257049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6129866" cy="2697157"/>
                    </a:xfrm>
                    <a:prstGeom prst="rect">
                      <a:avLst/>
                    </a:prstGeom>
                  </pic:spPr>
                </pic:pic>
              </a:graphicData>
            </a:graphic>
          </wp:inline>
        </w:drawing>
      </w:r>
      <w:bookmarkEnd w:id="162"/>
    </w:p>
    <w:bookmarkEnd w:id="161"/>
    <w:bookmarkStart w:name="u661dedbc" w:id="163"/>
    <w:p>
      <w:pPr>
        <w:spacing w:after="50" w:line="360" w:lineRule="auto" w:beforeLines="100"/>
        <w:ind w:left="0"/>
        <w:jc w:val="left"/>
      </w:pPr>
      <w:r>
        <w:rPr>
          <w:rFonts w:ascii="宋体" w:hAnsi="Times New Roman" w:eastAsia="宋体"/>
          <w:b w:val="false"/>
          <w:i w:val="false"/>
          <w:color w:val="080808"/>
          <w:sz w:val="22"/>
          <w:shd w:fill="ffffff"/>
        </w:rPr>
        <w:t>给你一个按照非递减顺序排列的整数数组 nums，和一个目标值 target。请你找出给定目标值在数组中的开始位置和结束位置。</w:t>
      </w:r>
    </w:p>
    <w:bookmarkEnd w:id="163"/>
    <w:bookmarkStart w:name="u9d30ece8" w:id="164"/>
    <w:p>
      <w:pPr>
        <w:spacing w:after="50" w:line="360" w:lineRule="auto" w:beforeLines="100"/>
        <w:ind w:left="0"/>
        <w:jc w:val="left"/>
      </w:pPr>
      <w:bookmarkStart w:name="u467914ff" w:id="165"/>
      <w:r>
        <w:rPr>
          <w:rFonts w:eastAsia="宋体" w:ascii="宋体"/>
        </w:rPr>
        <w:drawing>
          <wp:inline distT="0" distB="0" distL="0" distR="0">
            <wp:extent cx="4419600" cy="34556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4419600" cy="3455658"/>
                    </a:xfrm>
                    <a:prstGeom prst="rect">
                      <a:avLst/>
                    </a:prstGeom>
                  </pic:spPr>
                </pic:pic>
              </a:graphicData>
            </a:graphic>
          </wp:inline>
        </w:drawing>
      </w:r>
      <w:bookmarkEnd w:id="165"/>
    </w:p>
    <w:bookmarkEnd w:id="164"/>
    <w:bookmarkStart w:name="ud04ce1d0" w:id="166"/>
    <w:p>
      <w:pPr>
        <w:spacing w:after="50" w:line="360" w:lineRule="auto" w:beforeLines="100"/>
        <w:ind w:left="0"/>
        <w:jc w:val="left"/>
      </w:pPr>
      <w:r>
        <w:rPr>
          <w:rFonts w:ascii="宋体" w:hAnsi="Times New Roman" w:eastAsia="宋体"/>
          <w:b w:val="false"/>
          <w:i w:val="false"/>
          <w:color w:val="000000"/>
          <w:sz w:val="22"/>
        </w:rPr>
        <w:t>搜索旋转排序后的数组的最小值</w:t>
      </w:r>
    </w:p>
    <w:bookmarkEnd w:id="166"/>
    <w:bookmarkStart w:name="u1130bf2e" w:id="167"/>
    <w:p>
      <w:pPr>
        <w:spacing w:after="50" w:line="360" w:lineRule="auto" w:beforeLines="100"/>
        <w:ind w:left="0"/>
        <w:jc w:val="left"/>
      </w:pPr>
      <w:r>
        <w:rPr>
          <w:rFonts w:ascii="宋体" w:hAnsi="Times New Roman" w:eastAsia="宋体"/>
          <w:b w:val="false"/>
          <w:i w:val="false"/>
          <w:color w:val="000000"/>
          <w:sz w:val="22"/>
        </w:rPr>
        <w:t xml:space="preserve">此时没有了固定的target 要用二分查找法 所以此时nums[mid]不能和target比较 那想到的就是nums[mid]和nums[left]或nums[right]比较 本题和nums[right]比较会简单点 </w:t>
      </w:r>
    </w:p>
    <w:bookmarkEnd w:id="167"/>
    <w:bookmarkStart w:name="u6eea12c8" w:id="168"/>
    <w:p>
      <w:pPr>
        <w:spacing w:after="50" w:line="360" w:lineRule="auto" w:beforeLines="100"/>
        <w:ind w:left="0"/>
        <w:jc w:val="left"/>
      </w:pPr>
      <w:bookmarkStart w:name="u5cb9940f" w:id="169"/>
      <w:r>
        <w:rPr>
          <w:rFonts w:eastAsia="宋体" w:ascii="宋体"/>
        </w:rPr>
        <w:drawing>
          <wp:inline distT="0" distB="0" distL="0" distR="0">
            <wp:extent cx="5842000" cy="31777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7450666" cy="4052800"/>
                    </a:xfrm>
                    <a:prstGeom prst="rect">
                      <a:avLst/>
                    </a:prstGeom>
                  </pic:spPr>
                </pic:pic>
              </a:graphicData>
            </a:graphic>
          </wp:inline>
        </w:drawing>
      </w:r>
      <w:bookmarkEnd w:id="169"/>
    </w:p>
    <w:bookmarkEnd w:id="168"/>
    <w:bookmarkStart w:name="KKSoF" w:id="170"/>
    <w:p>
      <w:pPr>
        <w:pStyle w:val="Heading4"/>
        <w:spacing w:after="50" w:line="360" w:lineRule="auto" w:beforeLines="100"/>
        <w:ind w:left="0"/>
        <w:jc w:val="left"/>
      </w:pPr>
      <w:r>
        <w:rPr>
          <w:rFonts w:ascii="宋体" w:hAnsi="Times New Roman" w:eastAsia="宋体"/>
        </w:rPr>
        <w:t>DP相关</w:t>
      </w:r>
    </w:p>
    <w:bookmarkEnd w:id="170"/>
    <w:bookmarkStart w:name="u06c69613" w:id="171"/>
    <w:p>
      <w:pPr>
        <w:spacing w:after="50" w:line="360" w:lineRule="auto" w:beforeLines="100"/>
        <w:ind w:left="0"/>
        <w:jc w:val="left"/>
      </w:pPr>
      <w:r>
        <w:rPr>
          <w:rFonts w:ascii="宋体" w:hAnsi="Times New Roman" w:eastAsia="宋体"/>
          <w:b w:val="false"/>
          <w:i w:val="false"/>
          <w:color w:val="000000"/>
          <w:sz w:val="22"/>
        </w:rPr>
        <w:t xml:space="preserve">dp状态定义的结果是如果最终答案是要获取dp[n]/dp[n-1] 那外层循环就是i从0或1开始直到n 如果最终答案是要获取dp[0] 那外层循环就是i从n或n-1开始直到0 </w:t>
      </w:r>
    </w:p>
    <w:bookmarkEnd w:id="171"/>
    <w:bookmarkStart w:name="ufb1c51ed" w:id="172"/>
    <w:p>
      <w:pPr>
        <w:spacing w:after="50" w:line="360" w:lineRule="auto" w:beforeLines="100"/>
        <w:ind w:left="0"/>
        <w:jc w:val="left"/>
      </w:pPr>
      <w:r>
        <w:rPr>
          <w:rFonts w:ascii="宋体" w:hAnsi="Times New Roman" w:eastAsia="宋体"/>
          <w:b w:val="false"/>
          <w:i w:val="false"/>
          <w:color w:val="000000"/>
          <w:sz w:val="22"/>
        </w:rPr>
        <w:t>记忆化搜索的实现代码通常就是用递归得到答案 不需要写for循环或for循环少一层 dp的实现就是用for循环逐渐递推得到结果 不需要写递归</w:t>
      </w:r>
    </w:p>
    <w:bookmarkEnd w:id="172"/>
    <w:bookmarkStart w:name="uc4741cb2" w:id="173"/>
    <w:p>
      <w:pPr>
        <w:spacing w:after="50" w:line="360" w:lineRule="auto" w:beforeLines="100"/>
        <w:ind w:left="0"/>
        <w:jc w:val="left"/>
      </w:pPr>
      <w:r>
        <w:rPr>
          <w:rFonts w:ascii="宋体" w:hAnsi="Times New Roman" w:eastAsia="宋体"/>
          <w:b w:val="false"/>
          <w:i w:val="false"/>
          <w:color w:val="000000"/>
          <w:sz w:val="22"/>
        </w:rPr>
        <w:t>第一个动态规划问题：爬楼梯一次可以爬一个台阶或两阶 问总共有多少种不同的方法 状态转移方程就是要斐波那契数列的</w:t>
      </w:r>
    </w:p>
    <w:bookmarkEnd w:id="173"/>
    <w:bookmarkStart w:name="u69243176" w:id="174"/>
    <w:p>
      <w:pPr>
        <w:spacing w:after="50" w:line="360" w:lineRule="auto" w:beforeLines="100"/>
        <w:ind w:left="0"/>
        <w:jc w:val="left"/>
      </w:pPr>
      <w:r>
        <w:rPr>
          <w:rFonts w:ascii="宋体" w:hAnsi="Times New Roman" w:eastAsia="宋体"/>
          <w:b w:val="false"/>
          <w:i w:val="false"/>
          <w:color w:val="000000"/>
          <w:sz w:val="22"/>
        </w:rPr>
        <w:t>二维动态规划问题：0-1背包问题 背包里能装下的物品价值最大 f(i,c)=max(f(i-1,c),f(i-1,c-wi)+vi)</w:t>
      </w:r>
    </w:p>
    <w:bookmarkEnd w:id="174"/>
    <w:bookmarkStart w:name="ud3f6c24d" w:id="175"/>
    <w:p>
      <w:pPr>
        <w:spacing w:after="50" w:line="360" w:lineRule="auto" w:beforeLines="100"/>
        <w:ind w:left="0"/>
        <w:jc w:val="left"/>
      </w:pPr>
      <w:r>
        <w:rPr>
          <w:rFonts w:ascii="宋体" w:hAnsi="Times New Roman" w:eastAsia="宋体"/>
          <w:b w:val="false"/>
          <w:i w:val="false"/>
          <w:color w:val="000000"/>
          <w:sz w:val="22"/>
        </w:rPr>
        <w:t xml:space="preserve">DP通常用来解决那种寻找最优方案 最大 最小 多少种 通常是没法一下子就能看出答案怎么找出来 但可以通过dp一步步递推得到的 </w:t>
      </w:r>
    </w:p>
    <w:bookmarkEnd w:id="175"/>
    <w:bookmarkStart w:name="u66b679c3" w:id="176"/>
    <w:p>
      <w:pPr>
        <w:spacing w:after="50" w:line="360" w:lineRule="auto" w:beforeLines="100"/>
        <w:ind w:left="0"/>
        <w:jc w:val="left"/>
      </w:pPr>
      <w:r>
        <w:rPr>
          <w:rFonts w:ascii="宋体" w:hAnsi="Times New Roman" w:eastAsia="宋体"/>
          <w:b w:val="false"/>
          <w:i w:val="false"/>
          <w:color w:val="000000"/>
          <w:sz w:val="22"/>
        </w:rPr>
        <w:t>dp通常解决的问题是那种要得到一个数字答案的问题 因为dp[][]数组里通常存的就是数字 也可以解决求字符串的最长回文子串这种非数字答案的问题 此时dp[i][j]</w:t>
      </w:r>
      <w:r>
        <w:rPr>
          <w:rFonts w:ascii="宋体" w:hAnsi="Times New Roman" w:eastAsia="宋体"/>
          <w:b w:val="false"/>
          <w:i w:val="false"/>
          <w:color w:val="080808"/>
          <w:sz w:val="22"/>
          <w:shd w:fill="ffffff"/>
        </w:rPr>
        <w:t>表示s[i..j]是否是回文串 是bool值 最终问题的答案由在遍历dp[][]过程中不断记录更新的maxLen begin 根据最后这两个结果可以得到最终的答案</w:t>
      </w:r>
    </w:p>
    <w:bookmarkEnd w:id="176"/>
    <w:bookmarkStart w:name="uba44db2a" w:id="177"/>
    <w:p>
      <w:pPr>
        <w:spacing w:after="50" w:line="360" w:lineRule="auto" w:beforeLines="100"/>
        <w:ind w:left="0"/>
        <w:jc w:val="left"/>
      </w:pPr>
      <w:r>
        <w:rPr>
          <w:rFonts w:ascii="宋体" w:hAnsi="Times New Roman" w:eastAsia="宋体"/>
          <w:b w:val="false"/>
          <w:i w:val="false"/>
          <w:color w:val="000000"/>
          <w:sz w:val="22"/>
        </w:rPr>
        <w:t>LIS数字序列的最长上升子序列长度 LCS两个字符串的最长公共子序列长度用dp求解 而求字符串的最长不重复子串长度是用滑动窗口</w:t>
      </w:r>
    </w:p>
    <w:bookmarkEnd w:id="177"/>
    <w:bookmarkStart w:name="ufda544a3" w:id="178"/>
    <w:p>
      <w:pPr>
        <w:spacing w:after="50" w:line="360" w:lineRule="auto" w:beforeLines="100"/>
        <w:ind w:left="0"/>
        <w:jc w:val="left"/>
      </w:pPr>
      <w:bookmarkStart w:name="u54346901" w:id="179"/>
      <w:r>
        <w:rPr>
          <w:rFonts w:eastAsia="宋体" w:ascii="宋体"/>
        </w:rPr>
        <w:drawing>
          <wp:inline distT="0" distB="0" distL="0" distR="0">
            <wp:extent cx="2929467" cy="16343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2929467" cy="1634364"/>
                    </a:xfrm>
                    <a:prstGeom prst="rect">
                      <a:avLst/>
                    </a:prstGeom>
                  </pic:spPr>
                </pic:pic>
              </a:graphicData>
            </a:graphic>
          </wp:inline>
        </w:drawing>
      </w:r>
      <w:bookmarkEnd w:id="179"/>
    </w:p>
    <w:bookmarkEnd w:id="178"/>
    <w:bookmarkStart w:name="u5b6a1564" w:id="180"/>
    <w:p>
      <w:pPr>
        <w:spacing w:after="50" w:line="360" w:lineRule="auto" w:beforeLines="100"/>
        <w:ind w:left="0"/>
        <w:jc w:val="left"/>
      </w:pPr>
      <w:bookmarkStart w:name="ud7611407" w:id="181"/>
      <w:r>
        <w:rPr>
          <w:rFonts w:eastAsia="宋体" w:ascii="宋体"/>
        </w:rPr>
        <w:drawing>
          <wp:inline distT="0" distB="0" distL="0" distR="0">
            <wp:extent cx="3810000" cy="26107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3810000" cy="2610750"/>
                    </a:xfrm>
                    <a:prstGeom prst="rect">
                      <a:avLst/>
                    </a:prstGeom>
                  </pic:spPr>
                </pic:pic>
              </a:graphicData>
            </a:graphic>
          </wp:inline>
        </w:drawing>
      </w:r>
      <w:bookmarkEnd w:id="181"/>
    </w:p>
    <w:bookmarkEnd w:id="180"/>
    <w:bookmarkStart w:name="ubdc13fe9" w:id="182"/>
    <w:p>
      <w:pPr>
        <w:spacing w:after="50" w:line="360" w:lineRule="auto" w:beforeLines="100"/>
        <w:ind w:left="0"/>
        <w:jc w:val="left"/>
      </w:pPr>
      <w:bookmarkStart w:name="u62517cc9" w:id="183"/>
      <w:r>
        <w:rPr>
          <w:rFonts w:eastAsia="宋体" w:ascii="宋体"/>
        </w:rPr>
        <w:drawing>
          <wp:inline distT="0" distB="0" distL="0" distR="0">
            <wp:extent cx="2794000" cy="15157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2794000" cy="1515780"/>
                    </a:xfrm>
                    <a:prstGeom prst="rect">
                      <a:avLst/>
                    </a:prstGeom>
                  </pic:spPr>
                </pic:pic>
              </a:graphicData>
            </a:graphic>
          </wp:inline>
        </w:drawing>
      </w:r>
      <w:bookmarkEnd w:id="183"/>
    </w:p>
    <w:bookmarkEnd w:id="182"/>
    <w:bookmarkStart w:name="uae41bd5f" w:id="184"/>
    <w:p>
      <w:pPr>
        <w:spacing w:after="50" w:line="360" w:lineRule="auto" w:beforeLines="100"/>
        <w:ind w:left="0"/>
        <w:jc w:val="left"/>
      </w:pPr>
      <w:r>
        <w:rPr>
          <w:rFonts w:ascii="宋体" w:hAnsi="Times New Roman" w:eastAsia="宋体"/>
          <w:b/>
          <w:i w:val="false"/>
          <w:color w:val="000000"/>
          <w:sz w:val="24"/>
        </w:rPr>
        <w:t>子串是需要连续的 子序列是不需要连续的</w:t>
      </w:r>
      <w:r>
        <w:rPr>
          <w:rFonts w:ascii="宋体" w:hAnsi="Times New Roman" w:eastAsia="宋体"/>
          <w:b w:val="false"/>
          <w:i w:val="false"/>
          <w:color w:val="000000"/>
          <w:sz w:val="24"/>
        </w:rPr>
        <w:t xml:space="preserve"> 因为子串是连续的 所以求字符串的最长不重复子串长度只需要维护一个窗口使得里面的字符不重复即可 如果是求最长不重复子序列那还简单些 直接就是字符串里不重复的字符加一起就是了</w:t>
      </w:r>
    </w:p>
    <w:bookmarkEnd w:id="184"/>
    <w:bookmarkStart w:name="ucf696b96" w:id="185"/>
    <w:p>
      <w:pPr>
        <w:spacing w:after="50" w:line="360" w:lineRule="auto" w:beforeLines="100"/>
        <w:ind w:left="0"/>
        <w:jc w:val="left"/>
      </w:pPr>
      <w:r>
        <w:rPr>
          <w:rFonts w:ascii="宋体" w:hAnsi="Times New Roman" w:eastAsia="宋体"/>
          <w:b w:val="false"/>
          <w:i w:val="false"/>
          <w:color w:val="000000"/>
          <w:sz w:val="24"/>
        </w:rPr>
        <w:t>LIS求数字序列的最长上升子序列长度 用dp解</w:t>
      </w:r>
      <w:r>
        <w:rPr>
          <w:rFonts w:ascii="宋体" w:hAnsi="Times New Roman" w:eastAsia="宋体"/>
          <w:b w:val="false"/>
          <w:i w:val="false"/>
          <w:color w:val="000000"/>
          <w:sz w:val="24"/>
          <w:shd w:fill="fbde28"/>
        </w:rPr>
        <w:t xml:space="preserve"> lis(i)表示以第i个数字结尾的最长上升子序列长度</w:t>
      </w:r>
      <w:r>
        <w:rPr>
          <w:rFonts w:ascii="宋体" w:hAnsi="Times New Roman" w:eastAsia="宋体"/>
          <w:b w:val="false"/>
          <w:i w:val="false"/>
          <w:color w:val="000000"/>
          <w:sz w:val="24"/>
        </w:rPr>
        <w:t xml:space="preserve"> 反而比求最长上升子串难 上升子串要连续那就是遍历的时候遇到的数字比前面的大1就加1 要不然就要重置为1</w:t>
      </w:r>
    </w:p>
    <w:bookmarkEnd w:id="185"/>
    <w:bookmarkStart w:name="u0b71272b" w:id="186"/>
    <w:p>
      <w:pPr>
        <w:spacing w:after="50" w:line="360" w:lineRule="auto" w:beforeLines="100"/>
        <w:ind w:left="0"/>
        <w:jc w:val="left"/>
      </w:pPr>
      <w:r>
        <w:rPr>
          <w:rFonts w:ascii="宋体" w:hAnsi="Times New Roman" w:eastAsia="宋体"/>
          <w:b w:val="false"/>
          <w:i w:val="false"/>
          <w:color w:val="000000"/>
          <w:sz w:val="24"/>
        </w:rPr>
        <w:t>dp数组不仅可以是基础类型int[] dp这种 还可以是自定义的类变量类型的数组 比如wood[] dp wood里包含一个数字和一个列表 这样dp[i]每个状态里不仅可以存一个值还可以利用列表存储其他需要的信息</w:t>
      </w:r>
    </w:p>
    <w:bookmarkEnd w:id="186"/>
    <w:bookmarkStart w:name="dbYiM" w:id="187"/>
    <w:p>
      <w:pPr>
        <w:pStyle w:val="Heading4"/>
        <w:spacing w:after="50" w:line="360" w:lineRule="auto" w:beforeLines="100"/>
        <w:ind w:left="0"/>
        <w:jc w:val="left"/>
      </w:pPr>
      <w:r>
        <w:rPr>
          <w:rFonts w:ascii="宋体" w:hAnsi="Times New Roman" w:eastAsia="宋体"/>
        </w:rPr>
        <w:t>DBFS</w:t>
      </w:r>
    </w:p>
    <w:bookmarkEnd w:id="187"/>
    <w:bookmarkStart w:name="u556655e2" w:id="188"/>
    <w:p>
      <w:pPr>
        <w:spacing w:after="50" w:line="360" w:lineRule="auto" w:beforeLines="100"/>
        <w:ind w:left="0"/>
        <w:jc w:val="left"/>
      </w:pPr>
      <w:r>
        <w:rPr>
          <w:rFonts w:ascii="宋体" w:hAnsi="Times New Roman" w:eastAsia="宋体"/>
          <w:b w:val="false"/>
          <w:i w:val="false"/>
          <w:color w:val="000000"/>
          <w:sz w:val="24"/>
        </w:rPr>
        <w:t>全排列问题 dfs里要用for循环 for循环从0开始遍历 需要用到visited[]</w:t>
      </w:r>
    </w:p>
    <w:bookmarkEnd w:id="188"/>
    <w:bookmarkStart w:name="ucc96fd97" w:id="189"/>
    <w:p>
      <w:pPr>
        <w:spacing w:after="50" w:line="360" w:lineRule="auto" w:beforeLines="100"/>
        <w:ind w:left="0"/>
        <w:jc w:val="left"/>
      </w:pPr>
      <w:bookmarkStart w:name="u5fa62f79" w:id="190"/>
      <w:r>
        <w:rPr>
          <w:rFonts w:eastAsia="宋体" w:ascii="宋体"/>
        </w:rPr>
        <w:drawing>
          <wp:inline distT="0" distB="0" distL="0" distR="0">
            <wp:extent cx="2929467" cy="31328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2929467" cy="3132810"/>
                    </a:xfrm>
                    <a:prstGeom prst="rect">
                      <a:avLst/>
                    </a:prstGeom>
                  </pic:spPr>
                </pic:pic>
              </a:graphicData>
            </a:graphic>
          </wp:inline>
        </w:drawing>
      </w:r>
      <w:bookmarkEnd w:id="190"/>
    </w:p>
    <w:bookmarkEnd w:id="189"/>
    <w:bookmarkStart w:name="u0209b1a8" w:id="191"/>
    <w:p>
      <w:pPr>
        <w:spacing w:after="50" w:line="360" w:lineRule="auto" w:beforeLines="100"/>
        <w:ind w:left="0"/>
        <w:jc w:val="left"/>
      </w:pPr>
      <w:r>
        <w:rPr>
          <w:rFonts w:ascii="宋体" w:hAnsi="Times New Roman" w:eastAsia="宋体"/>
          <w:b w:val="false"/>
          <w:i w:val="false"/>
          <w:color w:val="000000"/>
          <w:sz w:val="22"/>
        </w:rPr>
        <w:t>dfs的参数加个index也可以 像上面的解法不加也可以</w:t>
      </w:r>
    </w:p>
    <w:bookmarkEnd w:id="191"/>
    <w:bookmarkStart w:name="ua7bb1e34" w:id="192"/>
    <w:p>
      <w:pPr>
        <w:spacing w:after="50" w:line="360" w:lineRule="auto" w:beforeLines="100"/>
        <w:ind w:left="0"/>
        <w:jc w:val="left"/>
      </w:pPr>
      <w:bookmarkStart w:name="u84f81a47" w:id="193"/>
      <w:r>
        <w:rPr>
          <w:rFonts w:eastAsia="宋体" w:ascii="宋体"/>
        </w:rPr>
        <w:drawing>
          <wp:inline distT="0" distB="0" distL="0" distR="0">
            <wp:extent cx="5841999" cy="446883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6993466" cy="5349645"/>
                    </a:xfrm>
                    <a:prstGeom prst="rect">
                      <a:avLst/>
                    </a:prstGeom>
                  </pic:spPr>
                </pic:pic>
              </a:graphicData>
            </a:graphic>
          </wp:inline>
        </w:drawing>
      </w:r>
      <w:bookmarkEnd w:id="193"/>
    </w:p>
    <w:bookmarkEnd w:id="192"/>
    <w:bookmarkStart w:name="ufc89aeb6" w:id="194"/>
    <w:p>
      <w:pPr>
        <w:spacing w:after="50" w:line="360" w:lineRule="auto" w:beforeLines="100"/>
        <w:ind w:left="0"/>
        <w:jc w:val="left"/>
      </w:pPr>
      <w:r>
        <w:rPr>
          <w:rFonts w:ascii="宋体" w:hAnsi="Times New Roman" w:eastAsia="宋体"/>
          <w:b w:val="false"/>
          <w:i w:val="false"/>
          <w:color w:val="000000"/>
          <w:sz w:val="24"/>
        </w:rPr>
        <w:t>组合问题 dfs参数必须要带startIndex dfs里的for循环就是从startIndx开始循环的 不需要visited</w:t>
      </w:r>
    </w:p>
    <w:bookmarkEnd w:id="194"/>
    <w:bookmarkStart w:name="u9edf0686" w:id="195"/>
    <w:p>
      <w:pPr>
        <w:spacing w:after="50" w:line="360" w:lineRule="auto" w:beforeLines="100"/>
        <w:ind w:left="0"/>
        <w:jc w:val="left"/>
      </w:pPr>
      <w:bookmarkStart w:name="u2113309c" w:id="196"/>
      <w:r>
        <w:rPr>
          <w:rFonts w:eastAsia="宋体" w:ascii="宋体"/>
        </w:rPr>
        <w:drawing>
          <wp:inline distT="0" distB="0" distL="0" distR="0">
            <wp:extent cx="5842000" cy="37446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7857066" cy="5036337"/>
                    </a:xfrm>
                    <a:prstGeom prst="rect">
                      <a:avLst/>
                    </a:prstGeom>
                  </pic:spPr>
                </pic:pic>
              </a:graphicData>
            </a:graphic>
          </wp:inline>
        </w:drawing>
      </w:r>
      <w:bookmarkEnd w:id="196"/>
    </w:p>
    <w:bookmarkEnd w:id="195"/>
    <w:bookmarkStart w:name="ua2dcfeda" w:id="197"/>
    <w:p>
      <w:pPr>
        <w:spacing w:after="50" w:line="360" w:lineRule="auto" w:beforeLines="100"/>
        <w:ind w:left="0"/>
        <w:jc w:val="left"/>
      </w:pPr>
      <w:r>
        <w:rPr>
          <w:rFonts w:ascii="宋体" w:hAnsi="Times New Roman" w:eastAsia="宋体"/>
          <w:b w:val="false"/>
          <w:i w:val="false"/>
          <w:color w:val="000000"/>
          <w:sz w:val="22"/>
        </w:rPr>
        <w:t>组合问题 有选或不选 和枚举选哪个 这两种解法</w:t>
      </w:r>
    </w:p>
    <w:bookmarkEnd w:id="197"/>
    <w:bookmarkStart w:name="uc6ea2409" w:id="198"/>
    <w:p>
      <w:pPr>
        <w:spacing w:after="50" w:line="360" w:lineRule="auto" w:beforeLines="100"/>
        <w:ind w:left="0"/>
        <w:jc w:val="left"/>
      </w:pPr>
      <w:bookmarkStart w:name="u30dae94e" w:id="199"/>
      <w:r>
        <w:rPr>
          <w:rFonts w:eastAsia="宋体" w:ascii="宋体"/>
        </w:rPr>
        <w:drawing>
          <wp:inline distT="0" distB="0" distL="0" distR="0">
            <wp:extent cx="5842000" cy="401907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7264400" cy="4997632"/>
                    </a:xfrm>
                    <a:prstGeom prst="rect">
                      <a:avLst/>
                    </a:prstGeom>
                  </pic:spPr>
                </pic:pic>
              </a:graphicData>
            </a:graphic>
          </wp:inline>
        </w:drawing>
      </w:r>
      <w:bookmarkEnd w:id="199"/>
    </w:p>
    <w:bookmarkEnd w:id="198"/>
    <w:bookmarkStart w:name="jZcQO" w:id="200"/>
    <w:p>
      <w:pPr>
        <w:pStyle w:val="Heading4"/>
        <w:spacing w:after="50" w:line="360" w:lineRule="auto" w:beforeLines="100"/>
        <w:ind w:left="0"/>
        <w:jc w:val="left"/>
      </w:pPr>
      <w:r>
        <w:rPr>
          <w:rFonts w:ascii="宋体" w:hAnsi="Times New Roman" w:eastAsia="宋体"/>
        </w:rPr>
        <w:t>递归相关</w:t>
      </w:r>
    </w:p>
    <w:bookmarkEnd w:id="200"/>
    <w:bookmarkStart w:name="u24c2b2da" w:id="201"/>
    <w:p>
      <w:pPr>
        <w:spacing w:after="50" w:line="360" w:lineRule="auto" w:beforeLines="100"/>
        <w:ind w:left="0"/>
        <w:jc w:val="left"/>
      </w:pPr>
      <w:r>
        <w:rPr>
          <w:rFonts w:ascii="宋体" w:hAnsi="Times New Roman" w:eastAsia="宋体"/>
          <w:b/>
          <w:i w:val="false"/>
          <w:color w:val="000000"/>
          <w:sz w:val="22"/>
        </w:rPr>
        <w:t>递归的一些心得</w:t>
      </w:r>
    </w:p>
    <w:bookmarkEnd w:id="201"/>
    <w:bookmarkStart w:name="u40c3add0" w:id="202"/>
    <w:p>
      <w:pPr>
        <w:spacing w:after="50" w:line="360" w:lineRule="auto" w:beforeLines="100"/>
        <w:ind w:left="0"/>
        <w:jc w:val="left"/>
      </w:pPr>
      <w:r>
        <w:rPr>
          <w:rFonts w:ascii="宋体" w:hAnsi="Times New Roman" w:eastAsia="宋体"/>
          <w:b w:val="false"/>
          <w:i w:val="false"/>
          <w:color w:val="000000"/>
          <w:sz w:val="22"/>
        </w:rPr>
        <w:t>有些题目用递归解决 代码就会很简洁简单 只要根据问题</w:t>
      </w:r>
      <w:r>
        <w:rPr>
          <w:rFonts w:ascii="宋体" w:hAnsi="Times New Roman" w:eastAsia="宋体"/>
          <w:b/>
          <w:i w:val="false"/>
          <w:color w:val="000000"/>
          <w:sz w:val="22"/>
        </w:rPr>
        <w:t>合理的定义递归函数的作用</w:t>
      </w:r>
      <w:r>
        <w:rPr>
          <w:rFonts w:ascii="宋体" w:hAnsi="Times New Roman" w:eastAsia="宋体"/>
          <w:b w:val="false"/>
          <w:i w:val="false"/>
          <w:color w:val="000000"/>
          <w:sz w:val="22"/>
        </w:rPr>
        <w:t xml:space="preserve"> 然后正确地书写出逻辑 难点就在于有的问题想不到可以用递归来解决 不是那种明面上一看就是能想到递归的 通常我们都把</w:t>
      </w:r>
      <w:r>
        <w:rPr>
          <w:rFonts w:ascii="宋体" w:hAnsi="Times New Roman" w:eastAsia="宋体"/>
          <w:b w:val="false"/>
          <w:i w:val="false"/>
          <w:color w:val="000000"/>
          <w:sz w:val="24"/>
        </w:rPr>
        <w:t>Solution类里的那个要返回答案的方法看作是普通方法 按照惯性我们想到或者说只能想到他的作用就是给定要求的输入数据 得到想要的输出 没想过转换下思路这个方法也能当做递归方法 即</w:t>
      </w:r>
      <w:r>
        <w:rPr>
          <w:rFonts w:ascii="宋体" w:hAnsi="Times New Roman" w:eastAsia="宋体"/>
          <w:b/>
          <w:i w:val="false"/>
          <w:color w:val="000000"/>
          <w:sz w:val="24"/>
        </w:rPr>
        <w:t>输入输出都能推广到更一般的情况</w:t>
      </w:r>
      <w:r>
        <w:rPr>
          <w:rFonts w:ascii="宋体" w:hAnsi="Times New Roman" w:eastAsia="宋体"/>
          <w:b w:val="false"/>
          <w:i w:val="false"/>
          <w:color w:val="000000"/>
          <w:sz w:val="24"/>
        </w:rPr>
        <w:t xml:space="preserve"> 如本来问题是给定一个原链表输出深拷贝后的新链表 输入输出肯定都是链表的头结点 但其实这里就可以推广到更一般的情况 即输入是原链表的某个中间节点n 输出就是新链表中和n对应的那个节点 例题lk138深拷贝带random指针的链表(但是这题递归不好想 还是用hm辅助存储 遍历两次的解法）</w:t>
      </w:r>
    </w:p>
    <w:bookmarkEnd w:id="202"/>
    <w:bookmarkStart w:name="uf3151c49" w:id="203"/>
    <w:bookmarkEnd w:id="203"/>
    <w:bookmarkStart w:name="u3e300ac9" w:id="204"/>
    <w:p>
      <w:pPr>
        <w:spacing w:after="50" w:line="360" w:lineRule="auto" w:beforeLines="100"/>
        <w:ind w:left="0"/>
        <w:jc w:val="left"/>
      </w:pPr>
      <w:r>
        <w:rPr>
          <w:rFonts w:ascii="宋体" w:hAnsi="Times New Roman" w:eastAsia="宋体"/>
          <w:b w:val="false"/>
          <w:i w:val="false"/>
          <w:color w:val="000000"/>
          <w:sz w:val="22"/>
        </w:rPr>
        <w:t xml:space="preserve">有些问题知道可以用递归来解决 不需要纠结怎么理清逻辑 直接在递归函数里写出来下一步要进行的子问题的递归（可能会有多个子问题） 然后再看子问题的递归都解决后 此时怎么把结果合并或者计算出来 这种情况在二叉树相关的问题中尤其多 因为二叉树本身就是一个递归结构 无论你要得到什么或者完成什么 几乎都可以通过先使左右子树达到目标 再完成一些操作就能使根节点达到目标 递归的好用就在于 你不需要思考子问题是怎么解决的 就因为这个递归函数就是这么定义的 </w:t>
      </w:r>
      <w:r>
        <w:rPr>
          <w:rFonts w:ascii="宋体" w:hAnsi="Times New Roman" w:eastAsia="宋体"/>
          <w:b w:val="false"/>
          <w:i w:val="false"/>
          <w:color w:val="000000"/>
          <w:sz w:val="22"/>
          <w:shd w:fill="fbde28"/>
        </w:rPr>
        <w:t>直接上来就从子问题已经解决了之后该怎么做开始思考</w:t>
      </w:r>
      <w:r>
        <w:rPr>
          <w:rFonts w:ascii="宋体" w:hAnsi="Times New Roman" w:eastAsia="宋体"/>
          <w:b w:val="false"/>
          <w:i w:val="false"/>
          <w:color w:val="000000"/>
          <w:sz w:val="22"/>
        </w:rPr>
        <w:t xml:space="preserve"> 通常到这里要思考的东西就少很多 很容易理清逻辑写出解答了 </w:t>
      </w:r>
    </w:p>
    <w:bookmarkEnd w:id="204"/>
    <w:bookmarkStart w:name="u53183f78" w:id="205"/>
    <w:p>
      <w:pPr>
        <w:spacing w:after="50" w:line="360" w:lineRule="auto" w:beforeLines="100"/>
        <w:ind w:left="0"/>
        <w:jc w:val="left"/>
      </w:pPr>
      <w:r>
        <w:rPr>
          <w:rFonts w:ascii="宋体" w:hAnsi="Times New Roman" w:eastAsia="宋体"/>
          <w:b w:val="false"/>
          <w:i w:val="false"/>
          <w:color w:val="000000"/>
          <w:sz w:val="22"/>
        </w:rPr>
        <w:t>如 LBT114flatten 将二叉树展开为链表 用递归直接就可以思考root的左右子树已经展开为两个链表了 下一步要怎么得到最终需要3的链表</w:t>
      </w:r>
    </w:p>
    <w:bookmarkEnd w:id="205"/>
    <w:bookmarkStart w:name="u1fd5b113" w:id="206"/>
    <w:p>
      <w:pPr>
        <w:spacing w:after="50" w:line="360" w:lineRule="auto" w:beforeLines="100"/>
        <w:ind w:left="0"/>
        <w:jc w:val="left"/>
      </w:pPr>
      <w:r>
        <w:rPr>
          <w:rFonts w:ascii="宋体" w:hAnsi="Times New Roman" w:eastAsia="宋体"/>
          <w:b w:val="false"/>
          <w:i w:val="false"/>
          <w:color w:val="000000"/>
          <w:sz w:val="22"/>
        </w:rPr>
        <w:t>其实上面这两点核心都是一样的 对递归不敏感 以后看别人的代码一个递归函数里面调用子问题的递归 要能立马意识到这行代码结束后这个子问题就已经得到解决了</w:t>
      </w:r>
    </w:p>
    <w:bookmarkEnd w:id="206"/>
    <w:bookmarkStart w:name="ub90d9e7c" w:id="207"/>
    <w:p>
      <w:pPr>
        <w:spacing w:after="50" w:line="360" w:lineRule="auto" w:beforeLines="100"/>
        <w:ind w:left="0"/>
        <w:jc w:val="left"/>
      </w:pPr>
      <w:r>
        <w:rPr>
          <w:rFonts w:ascii="宋体" w:hAnsi="Times New Roman" w:eastAsia="宋体"/>
          <w:b/>
          <w:i w:val="false"/>
          <w:color w:val="000000"/>
          <w:sz w:val="22"/>
        </w:rPr>
        <w:t>递归从子问题已经解决完了之后开始思考 不用关心子问题是怎么解决的 直接上来就思考在子问题已经得到解决的情况下怎么根据已得到的子问题的解再进行哪些操作就能得到完整问题的解</w:t>
      </w:r>
    </w:p>
    <w:bookmarkEnd w:id="207"/>
    <w:bookmarkStart w:name="u539587aa" w:id="208"/>
    <w:p>
      <w:pPr>
        <w:spacing w:after="50" w:line="360" w:lineRule="auto" w:beforeLines="100"/>
        <w:ind w:left="0"/>
        <w:jc w:val="left"/>
      </w:pPr>
      <w:r>
        <w:rPr>
          <w:rFonts w:ascii="宋体" w:hAnsi="Times New Roman" w:eastAsia="宋体"/>
          <w:b/>
          <w:i w:val="false"/>
          <w:color w:val="000000"/>
          <w:sz w:val="22"/>
        </w:rPr>
        <w:t>上面这些只针对那种很容易想到子问题的 有些情况递归函数需要的参数除了题目中已给出的很明显的输入 还需要自己构造想出来其余需要的参数 这种情况下子问题不太好想 所以可能还是需要自顶向下思考</w:t>
      </w:r>
    </w:p>
    <w:bookmarkEnd w:id="208"/>
    <w:bookmarkStart w:name="u54e79bbc" w:id="209"/>
    <w:p>
      <w:pPr>
        <w:spacing w:after="50" w:line="360" w:lineRule="auto" w:beforeLines="100"/>
        <w:ind w:left="0"/>
        <w:jc w:val="left"/>
      </w:pPr>
      <w:bookmarkStart w:name="u9b37218a" w:id="210"/>
      <w:r>
        <w:rPr>
          <w:rFonts w:eastAsia="宋体" w:ascii="宋体"/>
        </w:rPr>
        <w:drawing>
          <wp:inline distT="0" distB="0" distL="0" distR="0">
            <wp:extent cx="5842000" cy="26695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6976534" cy="3188032"/>
                    </a:xfrm>
                    <a:prstGeom prst="rect">
                      <a:avLst/>
                    </a:prstGeom>
                  </pic:spPr>
                </pic:pic>
              </a:graphicData>
            </a:graphic>
          </wp:inline>
        </w:drawing>
      </w:r>
      <w:bookmarkEnd w:id="210"/>
    </w:p>
    <w:bookmarkEnd w:id="209"/>
    <w:bookmarkStart w:name="uB08c" w:id="211"/>
    <w:p>
      <w:pPr>
        <w:pStyle w:val="Heading4"/>
        <w:spacing w:after="50" w:line="360" w:lineRule="auto" w:beforeLines="100"/>
        <w:ind w:left="0"/>
        <w:jc w:val="left"/>
      </w:pPr>
      <w:r>
        <w:rPr>
          <w:rFonts w:ascii="宋体" w:hAnsi="Times New Roman" w:eastAsia="宋体"/>
        </w:rPr>
        <w:t>递归回溯</w:t>
      </w:r>
    </w:p>
    <w:bookmarkEnd w:id="211"/>
    <w:bookmarkStart w:name="u45710f1e" w:id="212"/>
    <w:p>
      <w:pPr>
        <w:spacing w:after="50" w:line="360" w:lineRule="auto" w:beforeLines="100"/>
        <w:ind w:left="0"/>
        <w:jc w:val="left"/>
      </w:pPr>
      <w:r>
        <w:rPr>
          <w:rFonts w:ascii="宋体" w:hAnsi="Times New Roman" w:eastAsia="宋体"/>
          <w:b w:val="false"/>
          <w:i w:val="false"/>
          <w:color w:val="000000"/>
          <w:sz w:val="22"/>
        </w:rPr>
        <w:t>一定要</w:t>
      </w:r>
      <w:r>
        <w:rPr>
          <w:rFonts w:ascii="宋体" w:hAnsi="Times New Roman" w:eastAsia="宋体"/>
          <w:b/>
          <w:i w:val="false"/>
          <w:color w:val="000000"/>
          <w:sz w:val="22"/>
        </w:rPr>
        <w:t>检查递归终止条件里的return</w:t>
      </w:r>
      <w:r>
        <w:rPr>
          <w:rFonts w:ascii="宋体" w:hAnsi="Times New Roman" w:eastAsia="宋体"/>
          <w:b w:val="false"/>
          <w:i w:val="false"/>
          <w:color w:val="000000"/>
          <w:sz w:val="22"/>
        </w:rPr>
        <w:t>有没有写 以及流程结束末尾的return有没有写 通常当递归函数的返回类型是void时 很容易就忘了写 这里第二个return不用写 但当函数的返回类型不是void时就一定要记得写</w:t>
      </w:r>
    </w:p>
    <w:bookmarkEnd w:id="212"/>
    <w:bookmarkStart w:name="u005eb181" w:id="213"/>
    <w:p>
      <w:pPr>
        <w:spacing w:after="50" w:line="360" w:lineRule="auto" w:beforeLines="100"/>
        <w:ind w:left="0"/>
        <w:jc w:val="left"/>
      </w:pPr>
      <w:r>
        <w:rPr>
          <w:rFonts w:ascii="宋体" w:hAnsi="Times New Roman" w:eastAsia="宋体"/>
          <w:b w:val="false"/>
          <w:i w:val="false"/>
          <w:color w:val="000000"/>
          <w:sz w:val="22"/>
        </w:rPr>
        <w:t xml:space="preserve">像二叉树这种自身就是树结构就可以通过.left .right到达其他节点 在dfs(root)里写dfs(root.left) dfs(root.right） </w:t>
      </w:r>
      <w:r>
        <w:rPr>
          <w:rFonts w:ascii="宋体" w:hAnsi="Times New Roman" w:eastAsia="宋体"/>
          <w:b w:val="false"/>
          <w:i w:val="false"/>
          <w:color w:val="000000"/>
          <w:sz w:val="22"/>
        </w:rPr>
        <w:t>就能遍历到整棵树的每个节点 本题这种自身不是树结构的树形问题可以</w:t>
      </w:r>
      <w:r>
        <w:rPr>
          <w:rFonts w:ascii="宋体" w:hAnsi="Times New Roman" w:eastAsia="宋体"/>
          <w:b/>
          <w:i w:val="false"/>
          <w:color w:val="000000"/>
          <w:sz w:val="22"/>
        </w:rPr>
        <w:t>通过递归函数里面有循环 循环里面再调用递归函数 来达到遍历所有的目的</w:t>
      </w:r>
      <w:r>
        <w:rPr>
          <w:rFonts w:ascii="宋体" w:hAnsi="Times New Roman" w:eastAsia="宋体"/>
          <w:b w:val="false"/>
          <w:i w:val="false"/>
          <w:color w:val="000000"/>
          <w:sz w:val="22"/>
        </w:rPr>
        <w:t xml:space="preserve"> 这样进入到下一层的递归里 还是会经过循环 所以能遍历完所有可能</w:t>
      </w:r>
    </w:p>
    <w:bookmarkEnd w:id="213"/>
    <w:bookmarkStart w:name="uc55caa30" w:id="214"/>
    <w:p>
      <w:pPr>
        <w:spacing w:after="50" w:line="360" w:lineRule="auto" w:beforeLines="100"/>
        <w:ind w:left="0"/>
        <w:jc w:val="left"/>
      </w:pPr>
      <w:r>
        <w:rPr>
          <w:rFonts w:ascii="宋体" w:hAnsi="Times New Roman" w:eastAsia="宋体"/>
          <w:b w:val="false"/>
          <w:i w:val="false"/>
          <w:color w:val="000000"/>
          <w:sz w:val="24"/>
        </w:rPr>
        <w:t>二维平面上的用递归回溯寻找解法 寻找是否存在 寻找有多少可能性的问题 通常会需要定义</w:t>
      </w:r>
      <w:r>
        <w:rPr>
          <w:rFonts w:ascii="宋体" w:hAnsi="Times New Roman" w:eastAsia="宋体"/>
          <w:b w:val="false"/>
          <w:i w:val="false"/>
          <w:color w:val="080808"/>
          <w:sz w:val="22"/>
          <w:shd w:fill="ffffff"/>
        </w:rPr>
        <w:t>int d[][] = {{-1, 0}, {0, 1}, {1, 0}, {0, -1}}; //偏移量数组 在二维平面上移动经常使用 上右下左</w:t>
      </w:r>
      <w:r>
        <w:rPr>
          <w:rFonts w:ascii="宋体" w:hAnsi="Times New Roman" w:eastAsia="宋体"/>
          <w:b w:val="false"/>
          <w:i w:val="false"/>
          <w:color w:val="080808"/>
          <w:sz w:val="22"/>
          <w:shd w:fill="ffffff"/>
        </w:rPr>
        <w:t xml:space="preserve">boolean[][] visited 记录坐标位置是否会访问过 </w:t>
      </w:r>
    </w:p>
    <w:bookmarkEnd w:id="214"/>
    <w:bookmarkStart w:name="u5c676ed3" w:id="215"/>
    <w:p>
      <w:pPr>
        <w:spacing w:after="50" w:line="360" w:lineRule="auto" w:beforeLines="100"/>
        <w:ind w:left="0"/>
        <w:jc w:val="left"/>
      </w:pPr>
      <w:r>
        <w:rPr>
          <w:rFonts w:ascii="宋体" w:hAnsi="Times New Roman" w:eastAsia="宋体"/>
          <w:b w:val="false"/>
          <w:i w:val="false"/>
          <w:color w:val="080808"/>
          <w:sz w:val="22"/>
          <w:shd w:fill="ffffff"/>
        </w:rPr>
        <w:t>如果觉得很复杂 通常可以试着思考只从某一个点出发如何寻找答案即可 很多问题都是下面这种双重循环里调用一个递归方法寻找解决方案</w:t>
      </w:r>
    </w:p>
    <w:bookmarkEnd w:id="215"/>
    <w:bookmarkStart w:name="udcc6a856" w:id="216"/>
    <w:p>
      <w:pPr>
        <w:spacing w:after="50" w:line="360" w:lineRule="auto" w:beforeLines="100"/>
        <w:ind w:left="0"/>
        <w:jc w:val="left"/>
      </w:pPr>
      <w:bookmarkStart w:name="u36cf72b1" w:id="217"/>
      <w:r>
        <w:rPr>
          <w:rFonts w:eastAsia="宋体" w:ascii="宋体"/>
        </w:rPr>
        <w:drawing>
          <wp:inline distT="0" distB="0" distL="0" distR="0">
            <wp:extent cx="5841999" cy="348735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7196666" cy="4296012"/>
                    </a:xfrm>
                    <a:prstGeom prst="rect">
                      <a:avLst/>
                    </a:prstGeom>
                  </pic:spPr>
                </pic:pic>
              </a:graphicData>
            </a:graphic>
          </wp:inline>
        </w:drawing>
      </w:r>
      <w:bookmarkEnd w:id="217"/>
      <w:bookmarkStart w:name="u2141fdd6" w:id="218"/>
      <w:r>
        <w:rPr>
          <w:rFonts w:eastAsia="宋体" w:ascii="宋体"/>
        </w:rPr>
        <w:drawing>
          <wp:inline distT="0" distB="0" distL="0" distR="0">
            <wp:extent cx="3962400" cy="36014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3962400" cy="3601458"/>
                    </a:xfrm>
                    <a:prstGeom prst="rect">
                      <a:avLst/>
                    </a:prstGeom>
                  </pic:spPr>
                </pic:pic>
              </a:graphicData>
            </a:graphic>
          </wp:inline>
        </w:drawing>
      </w:r>
      <w:bookmarkEnd w:id="218"/>
    </w:p>
    <w:bookmarkEnd w:id="216"/>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